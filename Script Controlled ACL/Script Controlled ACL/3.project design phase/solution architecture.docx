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99FC" w14:textId="77777777" w:rsidR="00D72CB7" w:rsidRDefault="00000000">
      <w:pPr>
        <w:jc w:val="center"/>
      </w:pPr>
      <w:r>
        <w:rPr>
          <w:b/>
          <w:sz w:val="36"/>
        </w:rPr>
        <w:t>SCRIPT-CONTROLLED ACL</w:t>
      </w:r>
    </w:p>
    <w:p w14:paraId="46A63216" w14:textId="77777777" w:rsidR="00D72CB7" w:rsidRDefault="00000000">
      <w:pPr>
        <w:jc w:val="center"/>
      </w:pPr>
      <w:r>
        <w:rPr>
          <w:b/>
          <w:sz w:val="28"/>
        </w:rPr>
        <w:t>Restrict Record Access Based on Field Value</w:t>
      </w:r>
    </w:p>
    <w:p w14:paraId="70DC5227" w14:textId="77777777" w:rsidR="00D72CB7" w:rsidRDefault="00000000">
      <w:pPr>
        <w:jc w:val="center"/>
      </w:pPr>
      <w:r>
        <w:rPr>
          <w:i/>
        </w:rPr>
        <w:t>Solution Architecture &amp; Implementation Script</w:t>
      </w:r>
    </w:p>
    <w:p w14:paraId="4F488C0B" w14:textId="4257D6F0" w:rsidR="00D72CB7" w:rsidRDefault="00000000">
      <w:pPr>
        <w:rPr>
          <w:lang w:val="en-IN"/>
        </w:rPr>
      </w:pPr>
      <w:r>
        <w:rPr>
          <w:lang w:val="en-IN"/>
        </w:rPr>
        <w:t>Date:</w:t>
      </w:r>
      <w:r w:rsidR="00616E0A">
        <w:rPr>
          <w:lang w:val="en-IN"/>
        </w:rPr>
        <w:t xml:space="preserve"> </w:t>
      </w:r>
      <w:r>
        <w:rPr>
          <w:lang w:val="en-IN"/>
        </w:rPr>
        <w:t>2</w:t>
      </w:r>
      <w:r w:rsidR="00C02E66">
        <w:rPr>
          <w:lang w:val="en-IN"/>
        </w:rPr>
        <w:t>8</w:t>
      </w:r>
      <w:r>
        <w:rPr>
          <w:lang w:val="en-IN"/>
        </w:rPr>
        <w:t>.09.2026</w:t>
      </w:r>
    </w:p>
    <w:p w14:paraId="2D314ECD" w14:textId="239C716D" w:rsidR="00D72CB7" w:rsidRPr="00616E0A" w:rsidRDefault="00000000">
      <w:r>
        <w:rPr>
          <w:lang w:val="en-IN"/>
        </w:rPr>
        <w:t>Project name:</w:t>
      </w:r>
      <w:r w:rsidR="00616E0A">
        <w:rPr>
          <w:lang w:val="en-IN"/>
        </w:rPr>
        <w:t xml:space="preserve"> </w:t>
      </w:r>
      <w:r w:rsidR="00616E0A" w:rsidRPr="00616E0A">
        <w:rPr>
          <w:b/>
          <w:sz w:val="24"/>
          <w:szCs w:val="16"/>
        </w:rPr>
        <w:t>SCRIPT-CONTROLLED ACL</w:t>
      </w:r>
      <w:r w:rsidR="00616E0A">
        <w:rPr>
          <w:b/>
          <w:sz w:val="24"/>
          <w:szCs w:val="16"/>
        </w:rPr>
        <w:t xml:space="preserve"> </w:t>
      </w:r>
      <w:r w:rsidR="00616E0A">
        <w:rPr>
          <w:b/>
          <w:sz w:val="28"/>
        </w:rPr>
        <w:t>Restrict Record Access Based on Field Value</w:t>
      </w:r>
    </w:p>
    <w:p w14:paraId="56010034" w14:textId="4C9B9686" w:rsidR="00D72CB7" w:rsidRDefault="00000000">
      <w:pPr>
        <w:rPr>
          <w:lang w:val="en-IN"/>
        </w:rPr>
      </w:pPr>
      <w:r>
        <w:rPr>
          <w:lang w:val="en-IN"/>
        </w:rPr>
        <w:t>Team Id:</w:t>
      </w:r>
      <w:r w:rsidR="00616E0A">
        <w:rPr>
          <w:lang w:val="en-IN"/>
        </w:rPr>
        <w:t xml:space="preserve"> </w:t>
      </w:r>
      <w:r w:rsidR="00C02E66" w:rsidRPr="00C02E66">
        <w:rPr>
          <w:lang w:val="en-IN"/>
        </w:rPr>
        <w:t>SWTID-2026-1267</w:t>
      </w:r>
    </w:p>
    <w:p w14:paraId="7F71B3DD" w14:textId="77777777" w:rsidR="00D72CB7" w:rsidRDefault="00000000">
      <w:pPr>
        <w:pStyle w:val="Heading1"/>
      </w:pPr>
      <w:r>
        <w:t>1. Project Overview</w:t>
      </w:r>
    </w:p>
    <w:p w14:paraId="480E117B" w14:textId="77777777" w:rsidR="00D72CB7" w:rsidRDefault="00000000">
      <w:r>
        <w:t>This project demonstrates a Script-Controlled Access Control List (ACL) in ServiceNow. The solution restricts users from viewing institution records unless they satisfy the required role and branch conditions. EEE branch records are accessible to users with the bb1 role, while administrators retain full access.</w:t>
      </w:r>
    </w:p>
    <w:p w14:paraId="5EC1809C" w14:textId="77777777" w:rsidR="00D72CB7" w:rsidRDefault="00000000">
      <w:pPr>
        <w:pStyle w:val="Heading1"/>
      </w:pPr>
      <w:r>
        <w:t>2. Project Objective</w:t>
      </w:r>
    </w:p>
    <w:p w14:paraId="406FD436" w14:textId="77777777" w:rsidR="00D72CB7" w:rsidRDefault="00000000">
      <w:pPr>
        <w:pStyle w:val="ListBullet"/>
      </w:pPr>
      <w:r>
        <w:t>Implement record-level security using ServiceNow ACLs.</w:t>
      </w:r>
    </w:p>
    <w:p w14:paraId="1D2CF8E8" w14:textId="77777777" w:rsidR="00D72CB7" w:rsidRDefault="00000000">
      <w:pPr>
        <w:pStyle w:val="ListBullet"/>
      </w:pPr>
      <w:r>
        <w:t>Restrict READ access using the Branch field and user role.</w:t>
      </w:r>
    </w:p>
    <w:p w14:paraId="6155953A" w14:textId="77777777" w:rsidR="00D72CB7" w:rsidRDefault="00000000">
      <w:pPr>
        <w:pStyle w:val="ListBullet"/>
      </w:pPr>
      <w:r>
        <w:t>Allow administrators to retain full access.</w:t>
      </w:r>
    </w:p>
    <w:p w14:paraId="2B4AADB6" w14:textId="77777777" w:rsidR="00D72CB7" w:rsidRDefault="00000000">
      <w:pPr>
        <w:pStyle w:val="ListBullet"/>
      </w:pPr>
      <w:r>
        <w:t>Control CREATE, WRITE and DELETE operations using separate roles.</w:t>
      </w:r>
    </w:p>
    <w:p w14:paraId="6AF6D836" w14:textId="77777777" w:rsidR="00D72CB7" w:rsidRDefault="00000000">
      <w:pPr>
        <w:pStyle w:val="ListBullet"/>
      </w:pPr>
      <w:r>
        <w:t>Protect records from unauthorized viewing, modification, creation and deletion.</w:t>
      </w:r>
    </w:p>
    <w:p w14:paraId="1AD17932" w14:textId="77777777" w:rsidR="00D72CB7" w:rsidRDefault="00000000">
      <w:pPr>
        <w:pStyle w:val="Heading1"/>
      </w:pPr>
      <w:r>
        <w:t>3. Solution Architecture</w:t>
      </w:r>
    </w:p>
    <w:p w14:paraId="71232417" w14:textId="77777777" w:rsidR="00D72CB7" w:rsidRDefault="00000000">
      <w:r>
        <w:t>The architecture bridges the business requirement for branch-based record security with ServiceNow's security mechanisms. The main components are the user, roles, ACL engine, script/data-condition evaluation, and the Institution Details table.</w:t>
      </w:r>
    </w:p>
    <w:tbl>
      <w:tblPr>
        <w:tblStyle w:val="TableGrid"/>
        <w:tblW w:w="0" w:type="auto"/>
        <w:jc w:val="center"/>
        <w:tblLook w:val="04A0" w:firstRow="1" w:lastRow="0" w:firstColumn="1" w:lastColumn="0" w:noHBand="0" w:noVBand="1"/>
      </w:tblPr>
      <w:tblGrid>
        <w:gridCol w:w="3312"/>
        <w:gridCol w:w="3312"/>
        <w:gridCol w:w="3312"/>
      </w:tblGrid>
      <w:tr w:rsidR="00D72CB7" w14:paraId="47B91BEA" w14:textId="77777777">
        <w:trPr>
          <w:jc w:val="center"/>
        </w:trPr>
        <w:tc>
          <w:tcPr>
            <w:tcW w:w="3312" w:type="dxa"/>
            <w:shd w:val="clear" w:color="auto" w:fill="D9EAF7"/>
            <w:vAlign w:val="center"/>
          </w:tcPr>
          <w:p w14:paraId="6C2C77A5" w14:textId="77777777" w:rsidR="00D72CB7" w:rsidRDefault="00000000">
            <w:pPr>
              <w:spacing w:after="0" w:line="240" w:lineRule="auto"/>
              <w:jc w:val="center"/>
            </w:pPr>
            <w:r>
              <w:rPr>
                <w:b/>
              </w:rPr>
              <w:t>USER</w:t>
            </w:r>
          </w:p>
        </w:tc>
        <w:tc>
          <w:tcPr>
            <w:tcW w:w="3312" w:type="dxa"/>
            <w:vAlign w:val="center"/>
          </w:tcPr>
          <w:p w14:paraId="00F6E75C" w14:textId="77777777" w:rsidR="00D72CB7" w:rsidRDefault="00000000">
            <w:pPr>
              <w:spacing w:after="0" w:line="240" w:lineRule="auto"/>
              <w:jc w:val="center"/>
            </w:pPr>
            <w:r>
              <w:rPr>
                <w:b/>
              </w:rPr>
              <w:t>→</w:t>
            </w:r>
          </w:p>
        </w:tc>
        <w:tc>
          <w:tcPr>
            <w:tcW w:w="3312" w:type="dxa"/>
            <w:shd w:val="clear" w:color="auto" w:fill="D9EAF7"/>
            <w:vAlign w:val="center"/>
          </w:tcPr>
          <w:p w14:paraId="1B1675FD" w14:textId="77777777" w:rsidR="00D72CB7" w:rsidRDefault="00000000">
            <w:pPr>
              <w:spacing w:after="0" w:line="240" w:lineRule="auto"/>
              <w:jc w:val="center"/>
            </w:pPr>
            <w:r>
              <w:rPr>
                <w:b/>
              </w:rPr>
              <w:t>ServiceNow Login</w:t>
            </w:r>
          </w:p>
        </w:tc>
      </w:tr>
      <w:tr w:rsidR="00D72CB7" w14:paraId="06397B6B" w14:textId="77777777">
        <w:trPr>
          <w:jc w:val="center"/>
        </w:trPr>
        <w:tc>
          <w:tcPr>
            <w:tcW w:w="3312" w:type="dxa"/>
            <w:shd w:val="clear" w:color="auto" w:fill="D9EAF7"/>
            <w:vAlign w:val="center"/>
          </w:tcPr>
          <w:p w14:paraId="2370BD68" w14:textId="77777777" w:rsidR="00D72CB7" w:rsidRDefault="00000000">
            <w:pPr>
              <w:spacing w:after="0" w:line="240" w:lineRule="auto"/>
              <w:jc w:val="center"/>
            </w:pPr>
            <w:r>
              <w:rPr>
                <w:b/>
              </w:rPr>
              <w:t>ServiceNow Login</w:t>
            </w:r>
          </w:p>
        </w:tc>
        <w:tc>
          <w:tcPr>
            <w:tcW w:w="3312" w:type="dxa"/>
            <w:vAlign w:val="center"/>
          </w:tcPr>
          <w:p w14:paraId="371F1566" w14:textId="77777777" w:rsidR="00D72CB7" w:rsidRDefault="00000000">
            <w:pPr>
              <w:spacing w:after="0" w:line="240" w:lineRule="auto"/>
              <w:jc w:val="center"/>
            </w:pPr>
            <w:r>
              <w:rPr>
                <w:b/>
              </w:rPr>
              <w:t>→</w:t>
            </w:r>
          </w:p>
        </w:tc>
        <w:tc>
          <w:tcPr>
            <w:tcW w:w="3312" w:type="dxa"/>
            <w:shd w:val="clear" w:color="auto" w:fill="D9EAF7"/>
            <w:vAlign w:val="center"/>
          </w:tcPr>
          <w:p w14:paraId="3E84C2FF" w14:textId="77777777" w:rsidR="00D72CB7" w:rsidRDefault="00000000">
            <w:pPr>
              <w:spacing w:after="0" w:line="240" w:lineRule="auto"/>
              <w:jc w:val="center"/>
            </w:pPr>
            <w:r>
              <w:rPr>
                <w:b/>
              </w:rPr>
              <w:t>ROLE CHECK</w:t>
            </w:r>
          </w:p>
        </w:tc>
      </w:tr>
      <w:tr w:rsidR="00D72CB7" w14:paraId="23FC5922" w14:textId="77777777">
        <w:trPr>
          <w:jc w:val="center"/>
        </w:trPr>
        <w:tc>
          <w:tcPr>
            <w:tcW w:w="3312" w:type="dxa"/>
            <w:shd w:val="clear" w:color="auto" w:fill="D9EAF7"/>
            <w:vAlign w:val="center"/>
          </w:tcPr>
          <w:p w14:paraId="664075FC" w14:textId="77777777" w:rsidR="00D72CB7" w:rsidRDefault="00000000">
            <w:pPr>
              <w:spacing w:after="0" w:line="240" w:lineRule="auto"/>
              <w:jc w:val="center"/>
            </w:pPr>
            <w:r>
              <w:rPr>
                <w:b/>
              </w:rPr>
              <w:t>ROLE CHECK</w:t>
            </w:r>
          </w:p>
        </w:tc>
        <w:tc>
          <w:tcPr>
            <w:tcW w:w="3312" w:type="dxa"/>
            <w:vAlign w:val="center"/>
          </w:tcPr>
          <w:p w14:paraId="51FB34A4" w14:textId="77777777" w:rsidR="00D72CB7" w:rsidRDefault="00000000">
            <w:pPr>
              <w:spacing w:after="0" w:line="240" w:lineRule="auto"/>
              <w:jc w:val="center"/>
            </w:pPr>
            <w:r>
              <w:rPr>
                <w:b/>
              </w:rPr>
              <w:t>→</w:t>
            </w:r>
          </w:p>
        </w:tc>
        <w:tc>
          <w:tcPr>
            <w:tcW w:w="3312" w:type="dxa"/>
            <w:shd w:val="clear" w:color="auto" w:fill="D9EAF7"/>
            <w:vAlign w:val="center"/>
          </w:tcPr>
          <w:p w14:paraId="2D1F473A" w14:textId="77777777" w:rsidR="00D72CB7" w:rsidRDefault="00000000">
            <w:pPr>
              <w:spacing w:after="0" w:line="240" w:lineRule="auto"/>
              <w:jc w:val="center"/>
            </w:pPr>
            <w:r>
              <w:rPr>
                <w:b/>
              </w:rPr>
              <w:t>ACL ENGINE</w:t>
            </w:r>
          </w:p>
        </w:tc>
      </w:tr>
      <w:tr w:rsidR="00D72CB7" w14:paraId="2E8B5DCA" w14:textId="77777777">
        <w:trPr>
          <w:jc w:val="center"/>
        </w:trPr>
        <w:tc>
          <w:tcPr>
            <w:tcW w:w="3312" w:type="dxa"/>
            <w:shd w:val="clear" w:color="auto" w:fill="D9EAF7"/>
            <w:vAlign w:val="center"/>
          </w:tcPr>
          <w:p w14:paraId="22F437C2" w14:textId="77777777" w:rsidR="00D72CB7" w:rsidRDefault="00000000">
            <w:pPr>
              <w:spacing w:after="0" w:line="240" w:lineRule="auto"/>
              <w:jc w:val="center"/>
            </w:pPr>
            <w:r>
              <w:rPr>
                <w:b/>
              </w:rPr>
              <w:t>ACL ENGINE</w:t>
            </w:r>
          </w:p>
        </w:tc>
        <w:tc>
          <w:tcPr>
            <w:tcW w:w="3312" w:type="dxa"/>
            <w:vAlign w:val="center"/>
          </w:tcPr>
          <w:p w14:paraId="0E0BCF1E" w14:textId="77777777" w:rsidR="00D72CB7" w:rsidRDefault="00000000">
            <w:pPr>
              <w:spacing w:after="0" w:line="240" w:lineRule="auto"/>
              <w:jc w:val="center"/>
            </w:pPr>
            <w:r>
              <w:rPr>
                <w:b/>
              </w:rPr>
              <w:t>→</w:t>
            </w:r>
          </w:p>
        </w:tc>
        <w:tc>
          <w:tcPr>
            <w:tcW w:w="3312" w:type="dxa"/>
            <w:shd w:val="clear" w:color="auto" w:fill="D9EAF7"/>
            <w:vAlign w:val="center"/>
          </w:tcPr>
          <w:p w14:paraId="761569DE" w14:textId="77777777" w:rsidR="00D72CB7" w:rsidRDefault="00000000">
            <w:pPr>
              <w:spacing w:after="0" w:line="240" w:lineRule="auto"/>
              <w:jc w:val="center"/>
            </w:pPr>
            <w:r>
              <w:rPr>
                <w:b/>
              </w:rPr>
              <w:t>Branch = EEE + Script</w:t>
            </w:r>
          </w:p>
        </w:tc>
      </w:tr>
      <w:tr w:rsidR="00D72CB7" w14:paraId="2B6D9DAC" w14:textId="77777777">
        <w:trPr>
          <w:jc w:val="center"/>
        </w:trPr>
        <w:tc>
          <w:tcPr>
            <w:tcW w:w="3312" w:type="dxa"/>
            <w:shd w:val="clear" w:color="auto" w:fill="D9EAF7"/>
            <w:vAlign w:val="center"/>
          </w:tcPr>
          <w:p w14:paraId="3399D6D7" w14:textId="77777777" w:rsidR="00D72CB7" w:rsidRDefault="00000000">
            <w:pPr>
              <w:spacing w:after="0" w:line="240" w:lineRule="auto"/>
              <w:jc w:val="center"/>
            </w:pPr>
            <w:r>
              <w:rPr>
                <w:b/>
              </w:rPr>
              <w:t>ACL DECISION</w:t>
            </w:r>
          </w:p>
        </w:tc>
        <w:tc>
          <w:tcPr>
            <w:tcW w:w="3312" w:type="dxa"/>
            <w:vAlign w:val="center"/>
          </w:tcPr>
          <w:p w14:paraId="2FD3C262" w14:textId="77777777" w:rsidR="00D72CB7" w:rsidRDefault="00000000">
            <w:pPr>
              <w:spacing w:after="0" w:line="240" w:lineRule="auto"/>
              <w:jc w:val="center"/>
            </w:pPr>
            <w:r>
              <w:rPr>
                <w:b/>
              </w:rPr>
              <w:t>→</w:t>
            </w:r>
          </w:p>
        </w:tc>
        <w:tc>
          <w:tcPr>
            <w:tcW w:w="3312" w:type="dxa"/>
            <w:shd w:val="clear" w:color="auto" w:fill="D9EAF7"/>
            <w:vAlign w:val="center"/>
          </w:tcPr>
          <w:p w14:paraId="69D4FFFE" w14:textId="77777777" w:rsidR="00D72CB7" w:rsidRDefault="00000000">
            <w:pPr>
              <w:spacing w:after="0" w:line="240" w:lineRule="auto"/>
              <w:jc w:val="center"/>
            </w:pPr>
            <w:r>
              <w:rPr>
                <w:b/>
              </w:rPr>
              <w:t>Institution Details Records</w:t>
            </w:r>
          </w:p>
        </w:tc>
      </w:tr>
    </w:tbl>
    <w:p w14:paraId="2746A6A1" w14:textId="77777777" w:rsidR="00D72CB7" w:rsidRDefault="00D72CB7"/>
    <w:p w14:paraId="5C732B7A" w14:textId="77777777" w:rsidR="00D72CB7" w:rsidRDefault="00000000">
      <w:r>
        <w:t>Architecture flow: User → Roles → ACL Engine → Condition/Script Evaluation → Record Access</w:t>
      </w:r>
    </w:p>
    <w:p w14:paraId="4957E1FA" w14:textId="77777777" w:rsidR="00D72CB7" w:rsidRDefault="00000000">
      <w:pPr>
        <w:pStyle w:val="Heading1"/>
      </w:pPr>
      <w:r>
        <w:t>4. Main Components</w:t>
      </w:r>
    </w:p>
    <w:tbl>
      <w:tblPr>
        <w:tblStyle w:val="TableGrid"/>
        <w:tblW w:w="0" w:type="auto"/>
        <w:jc w:val="center"/>
        <w:tblLook w:val="04A0" w:firstRow="1" w:lastRow="0" w:firstColumn="1" w:lastColumn="0" w:noHBand="0" w:noVBand="1"/>
      </w:tblPr>
      <w:tblGrid>
        <w:gridCol w:w="4968"/>
        <w:gridCol w:w="4968"/>
      </w:tblGrid>
      <w:tr w:rsidR="00D72CB7" w14:paraId="19284237" w14:textId="77777777">
        <w:trPr>
          <w:jc w:val="center"/>
        </w:trPr>
        <w:tc>
          <w:tcPr>
            <w:tcW w:w="4968" w:type="dxa"/>
            <w:shd w:val="clear" w:color="auto" w:fill="B4C7E7"/>
          </w:tcPr>
          <w:p w14:paraId="4B851AEC" w14:textId="77777777" w:rsidR="00D72CB7" w:rsidRDefault="00000000">
            <w:pPr>
              <w:spacing w:after="0" w:line="240" w:lineRule="auto"/>
            </w:pPr>
            <w:r>
              <w:rPr>
                <w:b/>
              </w:rPr>
              <w:t>Component</w:t>
            </w:r>
          </w:p>
        </w:tc>
        <w:tc>
          <w:tcPr>
            <w:tcW w:w="4968" w:type="dxa"/>
            <w:shd w:val="clear" w:color="auto" w:fill="B4C7E7"/>
          </w:tcPr>
          <w:p w14:paraId="4C66A72D" w14:textId="77777777" w:rsidR="00D72CB7" w:rsidRDefault="00000000">
            <w:pPr>
              <w:spacing w:after="0" w:line="240" w:lineRule="auto"/>
            </w:pPr>
            <w:r>
              <w:rPr>
                <w:b/>
              </w:rPr>
              <w:t>Purpose</w:t>
            </w:r>
          </w:p>
        </w:tc>
      </w:tr>
      <w:tr w:rsidR="00D72CB7" w14:paraId="3E23F8E7" w14:textId="77777777">
        <w:trPr>
          <w:jc w:val="center"/>
        </w:trPr>
        <w:tc>
          <w:tcPr>
            <w:tcW w:w="4968" w:type="dxa"/>
          </w:tcPr>
          <w:p w14:paraId="3880FBCB" w14:textId="77777777" w:rsidR="00D72CB7" w:rsidRDefault="00000000">
            <w:pPr>
              <w:spacing w:after="0" w:line="240" w:lineRule="auto"/>
            </w:pPr>
            <w:r>
              <w:t>User</w:t>
            </w:r>
          </w:p>
        </w:tc>
        <w:tc>
          <w:tcPr>
            <w:tcW w:w="4968" w:type="dxa"/>
          </w:tcPr>
          <w:p w14:paraId="47485CFC" w14:textId="77777777" w:rsidR="00D72CB7" w:rsidRDefault="00000000">
            <w:pPr>
              <w:spacing w:after="0" w:line="240" w:lineRule="auto"/>
            </w:pPr>
            <w:r>
              <w:t>EEE User and other users who access the Institution Details records.</w:t>
            </w:r>
          </w:p>
        </w:tc>
      </w:tr>
      <w:tr w:rsidR="00D72CB7" w14:paraId="3F3AD5ED" w14:textId="77777777">
        <w:trPr>
          <w:jc w:val="center"/>
        </w:trPr>
        <w:tc>
          <w:tcPr>
            <w:tcW w:w="4968" w:type="dxa"/>
          </w:tcPr>
          <w:p w14:paraId="05108918" w14:textId="77777777" w:rsidR="00D72CB7" w:rsidRDefault="00000000">
            <w:pPr>
              <w:spacing w:after="0" w:line="240" w:lineRule="auto"/>
            </w:pPr>
            <w:r>
              <w:t>Roles</w:t>
            </w:r>
          </w:p>
        </w:tc>
        <w:tc>
          <w:tcPr>
            <w:tcW w:w="4968" w:type="dxa"/>
          </w:tcPr>
          <w:p w14:paraId="666802A8" w14:textId="77777777" w:rsidR="00D72CB7" w:rsidRDefault="00000000">
            <w:pPr>
              <w:spacing w:after="0" w:line="240" w:lineRule="auto"/>
            </w:pPr>
            <w:r>
              <w:t xml:space="preserve">bb1 controls READ, bb2 controls CREATE, bb3 </w:t>
            </w:r>
            <w:r>
              <w:lastRenderedPageBreak/>
              <w:t>controls WRITE, and bb4 controls DELETE.</w:t>
            </w:r>
          </w:p>
        </w:tc>
      </w:tr>
      <w:tr w:rsidR="00D72CB7" w14:paraId="039240F0" w14:textId="77777777">
        <w:trPr>
          <w:jc w:val="center"/>
        </w:trPr>
        <w:tc>
          <w:tcPr>
            <w:tcW w:w="4968" w:type="dxa"/>
          </w:tcPr>
          <w:p w14:paraId="4F2DB858" w14:textId="77777777" w:rsidR="00D72CB7" w:rsidRDefault="00000000">
            <w:pPr>
              <w:spacing w:after="0" w:line="240" w:lineRule="auto"/>
            </w:pPr>
            <w:r>
              <w:lastRenderedPageBreak/>
              <w:t>Institution Details Table</w:t>
            </w:r>
          </w:p>
        </w:tc>
        <w:tc>
          <w:tcPr>
            <w:tcW w:w="4968" w:type="dxa"/>
          </w:tcPr>
          <w:p w14:paraId="2805DA3E" w14:textId="77777777" w:rsidR="00D72CB7" w:rsidRDefault="00000000">
            <w:pPr>
              <w:spacing w:after="0" w:line="240" w:lineRule="auto"/>
            </w:pPr>
            <w:r>
              <w:t>Custom table named u_institution_details containing student/institution records.</w:t>
            </w:r>
          </w:p>
        </w:tc>
      </w:tr>
      <w:tr w:rsidR="00D72CB7" w14:paraId="16E6F96E" w14:textId="77777777">
        <w:trPr>
          <w:jc w:val="center"/>
        </w:trPr>
        <w:tc>
          <w:tcPr>
            <w:tcW w:w="4968" w:type="dxa"/>
          </w:tcPr>
          <w:p w14:paraId="1CD1E472" w14:textId="77777777" w:rsidR="00D72CB7" w:rsidRDefault="00000000">
            <w:pPr>
              <w:spacing w:after="0" w:line="240" w:lineRule="auto"/>
            </w:pPr>
            <w:r>
              <w:t>Branch Field</w:t>
            </w:r>
          </w:p>
        </w:tc>
        <w:tc>
          <w:tcPr>
            <w:tcW w:w="4968" w:type="dxa"/>
          </w:tcPr>
          <w:p w14:paraId="3B35B82A" w14:textId="77777777" w:rsidR="00D72CB7" w:rsidRDefault="00000000">
            <w:pPr>
              <w:spacing w:after="0" w:line="240" w:lineRule="auto"/>
            </w:pPr>
            <w:r>
              <w:t>Choice field containing ECE, EEE and CSE values.</w:t>
            </w:r>
          </w:p>
        </w:tc>
      </w:tr>
      <w:tr w:rsidR="00D72CB7" w14:paraId="646B5B27" w14:textId="77777777">
        <w:trPr>
          <w:jc w:val="center"/>
        </w:trPr>
        <w:tc>
          <w:tcPr>
            <w:tcW w:w="4968" w:type="dxa"/>
          </w:tcPr>
          <w:p w14:paraId="35FBA017" w14:textId="77777777" w:rsidR="00D72CB7" w:rsidRDefault="00000000">
            <w:pPr>
              <w:spacing w:after="0" w:line="240" w:lineRule="auto"/>
            </w:pPr>
            <w:r>
              <w:t>ACL Engine</w:t>
            </w:r>
          </w:p>
        </w:tc>
        <w:tc>
          <w:tcPr>
            <w:tcW w:w="4968" w:type="dxa"/>
          </w:tcPr>
          <w:p w14:paraId="113975DD" w14:textId="77777777" w:rsidR="00D72CB7" w:rsidRDefault="00000000">
            <w:pPr>
              <w:spacing w:after="0" w:line="240" w:lineRule="auto"/>
            </w:pPr>
            <w:r>
              <w:t>Evaluates role, operation, data condition and script before allowing access.</w:t>
            </w:r>
          </w:p>
        </w:tc>
      </w:tr>
      <w:tr w:rsidR="00D72CB7" w14:paraId="710A481E" w14:textId="77777777">
        <w:trPr>
          <w:jc w:val="center"/>
        </w:trPr>
        <w:tc>
          <w:tcPr>
            <w:tcW w:w="4968" w:type="dxa"/>
          </w:tcPr>
          <w:p w14:paraId="0594C608" w14:textId="77777777" w:rsidR="00D72CB7" w:rsidRDefault="00000000">
            <w:pPr>
              <w:spacing w:after="0" w:line="240" w:lineRule="auto"/>
            </w:pPr>
            <w:r>
              <w:t>Administrator</w:t>
            </w:r>
          </w:p>
        </w:tc>
        <w:tc>
          <w:tcPr>
            <w:tcW w:w="4968" w:type="dxa"/>
          </w:tcPr>
          <w:p w14:paraId="377DD2BC" w14:textId="77777777" w:rsidR="00D72CB7" w:rsidRDefault="00000000">
            <w:pPr>
              <w:spacing w:after="0" w:line="240" w:lineRule="auto"/>
            </w:pPr>
            <w:r>
              <w:t>Users with admin role retain full access according to the project design.</w:t>
            </w:r>
          </w:p>
        </w:tc>
      </w:tr>
    </w:tbl>
    <w:p w14:paraId="327D8E3A" w14:textId="77777777" w:rsidR="00D72CB7" w:rsidRDefault="00000000">
      <w:pPr>
        <w:pStyle w:val="Heading1"/>
      </w:pPr>
      <w:r>
        <w:t>5. Data Model</w:t>
      </w:r>
    </w:p>
    <w:p w14:paraId="15C60D22" w14:textId="77777777" w:rsidR="00D72CB7" w:rsidRDefault="00000000">
      <w:r>
        <w:t>Table: u_institution_details (Institution Details)</w:t>
      </w:r>
    </w:p>
    <w:tbl>
      <w:tblPr>
        <w:tblStyle w:val="TableGrid"/>
        <w:tblW w:w="0" w:type="auto"/>
        <w:tblLook w:val="04A0" w:firstRow="1" w:lastRow="0" w:firstColumn="1" w:lastColumn="0" w:noHBand="0" w:noVBand="1"/>
      </w:tblPr>
      <w:tblGrid>
        <w:gridCol w:w="4968"/>
        <w:gridCol w:w="4968"/>
      </w:tblGrid>
      <w:tr w:rsidR="00D72CB7" w14:paraId="321A329F" w14:textId="77777777">
        <w:tc>
          <w:tcPr>
            <w:tcW w:w="4968" w:type="dxa"/>
            <w:shd w:val="clear" w:color="auto" w:fill="B4C7E7"/>
          </w:tcPr>
          <w:p w14:paraId="69F27E75" w14:textId="77777777" w:rsidR="00D72CB7" w:rsidRDefault="00000000">
            <w:pPr>
              <w:spacing w:after="0" w:line="240" w:lineRule="auto"/>
            </w:pPr>
            <w:r>
              <w:rPr>
                <w:b/>
              </w:rPr>
              <w:t>Field</w:t>
            </w:r>
          </w:p>
        </w:tc>
        <w:tc>
          <w:tcPr>
            <w:tcW w:w="4968" w:type="dxa"/>
            <w:shd w:val="clear" w:color="auto" w:fill="B4C7E7"/>
          </w:tcPr>
          <w:p w14:paraId="16EA35AF" w14:textId="77777777" w:rsidR="00D72CB7" w:rsidRDefault="00000000">
            <w:pPr>
              <w:spacing w:after="0" w:line="240" w:lineRule="auto"/>
            </w:pPr>
            <w:r>
              <w:rPr>
                <w:b/>
              </w:rPr>
              <w:t>Type</w:t>
            </w:r>
          </w:p>
        </w:tc>
      </w:tr>
      <w:tr w:rsidR="00D72CB7" w14:paraId="1E90663A" w14:textId="77777777">
        <w:tc>
          <w:tcPr>
            <w:tcW w:w="4968" w:type="dxa"/>
          </w:tcPr>
          <w:p w14:paraId="3214D282" w14:textId="77777777" w:rsidR="00D72CB7" w:rsidRDefault="00000000">
            <w:pPr>
              <w:spacing w:after="0" w:line="240" w:lineRule="auto"/>
            </w:pPr>
            <w:r>
              <w:t>Student Roll Number</w:t>
            </w:r>
          </w:p>
        </w:tc>
        <w:tc>
          <w:tcPr>
            <w:tcW w:w="4968" w:type="dxa"/>
          </w:tcPr>
          <w:p w14:paraId="63DC8969" w14:textId="77777777" w:rsidR="00D72CB7" w:rsidRDefault="00000000">
            <w:pPr>
              <w:spacing w:after="0" w:line="240" w:lineRule="auto"/>
            </w:pPr>
            <w:r>
              <w:t>Auto Number</w:t>
            </w:r>
          </w:p>
        </w:tc>
      </w:tr>
      <w:tr w:rsidR="00D72CB7" w14:paraId="727EE0EF" w14:textId="77777777">
        <w:tc>
          <w:tcPr>
            <w:tcW w:w="4968" w:type="dxa"/>
          </w:tcPr>
          <w:p w14:paraId="24AE73D2" w14:textId="77777777" w:rsidR="00D72CB7" w:rsidRDefault="00000000">
            <w:pPr>
              <w:spacing w:after="0" w:line="240" w:lineRule="auto"/>
            </w:pPr>
            <w:r>
              <w:t>Student Name</w:t>
            </w:r>
          </w:p>
        </w:tc>
        <w:tc>
          <w:tcPr>
            <w:tcW w:w="4968" w:type="dxa"/>
          </w:tcPr>
          <w:p w14:paraId="539E1455" w14:textId="77777777" w:rsidR="00D72CB7" w:rsidRDefault="00000000">
            <w:pPr>
              <w:spacing w:after="0" w:line="240" w:lineRule="auto"/>
            </w:pPr>
            <w:r>
              <w:t>Reference – User</w:t>
            </w:r>
          </w:p>
        </w:tc>
      </w:tr>
      <w:tr w:rsidR="00D72CB7" w14:paraId="24F021E5" w14:textId="77777777">
        <w:tc>
          <w:tcPr>
            <w:tcW w:w="4968" w:type="dxa"/>
          </w:tcPr>
          <w:p w14:paraId="08882BC9" w14:textId="77777777" w:rsidR="00D72CB7" w:rsidRDefault="00000000">
            <w:pPr>
              <w:spacing w:after="0" w:line="240" w:lineRule="auto"/>
            </w:pPr>
            <w:r>
              <w:t>Faculty Name</w:t>
            </w:r>
          </w:p>
        </w:tc>
        <w:tc>
          <w:tcPr>
            <w:tcW w:w="4968" w:type="dxa"/>
          </w:tcPr>
          <w:p w14:paraId="6B047457" w14:textId="77777777" w:rsidR="00D72CB7" w:rsidRDefault="00000000">
            <w:pPr>
              <w:spacing w:after="0" w:line="240" w:lineRule="auto"/>
            </w:pPr>
            <w:r>
              <w:t>Reference – User</w:t>
            </w:r>
          </w:p>
        </w:tc>
      </w:tr>
      <w:tr w:rsidR="00D72CB7" w14:paraId="1BDF0868" w14:textId="77777777">
        <w:tc>
          <w:tcPr>
            <w:tcW w:w="4968" w:type="dxa"/>
          </w:tcPr>
          <w:p w14:paraId="2B51246F" w14:textId="77777777" w:rsidR="00D72CB7" w:rsidRDefault="00000000">
            <w:pPr>
              <w:spacing w:after="0" w:line="240" w:lineRule="auto"/>
            </w:pPr>
            <w:r>
              <w:t>Branch</w:t>
            </w:r>
          </w:p>
        </w:tc>
        <w:tc>
          <w:tcPr>
            <w:tcW w:w="4968" w:type="dxa"/>
          </w:tcPr>
          <w:p w14:paraId="62EF92C9" w14:textId="77777777" w:rsidR="00D72CB7" w:rsidRDefault="00000000">
            <w:pPr>
              <w:spacing w:after="0" w:line="240" w:lineRule="auto"/>
            </w:pPr>
            <w:r>
              <w:t>Choice – ECE, EEE, CSE</w:t>
            </w:r>
          </w:p>
        </w:tc>
      </w:tr>
      <w:tr w:rsidR="00D72CB7" w14:paraId="3B2758E7" w14:textId="77777777">
        <w:tc>
          <w:tcPr>
            <w:tcW w:w="4968" w:type="dxa"/>
          </w:tcPr>
          <w:p w14:paraId="56523A06" w14:textId="77777777" w:rsidR="00D72CB7" w:rsidRDefault="00000000">
            <w:pPr>
              <w:spacing w:after="0" w:line="240" w:lineRule="auto"/>
            </w:pPr>
            <w:r>
              <w:t>Email</w:t>
            </w:r>
          </w:p>
        </w:tc>
        <w:tc>
          <w:tcPr>
            <w:tcW w:w="4968" w:type="dxa"/>
          </w:tcPr>
          <w:p w14:paraId="2B88D385" w14:textId="77777777" w:rsidR="00D72CB7" w:rsidRDefault="00000000">
            <w:pPr>
              <w:spacing w:after="0" w:line="240" w:lineRule="auto"/>
            </w:pPr>
            <w:r>
              <w:t>String</w:t>
            </w:r>
          </w:p>
        </w:tc>
      </w:tr>
      <w:tr w:rsidR="00D72CB7" w14:paraId="77389B28" w14:textId="77777777">
        <w:tc>
          <w:tcPr>
            <w:tcW w:w="4968" w:type="dxa"/>
          </w:tcPr>
          <w:p w14:paraId="6F8A699C" w14:textId="77777777" w:rsidR="00D72CB7" w:rsidRDefault="00000000">
            <w:pPr>
              <w:spacing w:after="0" w:line="240" w:lineRule="auto"/>
            </w:pPr>
            <w:r>
              <w:t>Phone Number</w:t>
            </w:r>
          </w:p>
        </w:tc>
        <w:tc>
          <w:tcPr>
            <w:tcW w:w="4968" w:type="dxa"/>
          </w:tcPr>
          <w:p w14:paraId="2C0281C1" w14:textId="77777777" w:rsidR="00D72CB7" w:rsidRDefault="00000000">
            <w:pPr>
              <w:spacing w:after="0" w:line="240" w:lineRule="auto"/>
            </w:pPr>
            <w:r>
              <w:t>String</w:t>
            </w:r>
          </w:p>
        </w:tc>
      </w:tr>
      <w:tr w:rsidR="00D72CB7" w14:paraId="51B83505" w14:textId="77777777">
        <w:tc>
          <w:tcPr>
            <w:tcW w:w="4968" w:type="dxa"/>
          </w:tcPr>
          <w:p w14:paraId="51A549C3" w14:textId="77777777" w:rsidR="00D72CB7" w:rsidRDefault="00000000">
            <w:pPr>
              <w:spacing w:after="0" w:line="240" w:lineRule="auto"/>
            </w:pPr>
            <w:r>
              <w:t>Description</w:t>
            </w:r>
          </w:p>
        </w:tc>
        <w:tc>
          <w:tcPr>
            <w:tcW w:w="4968" w:type="dxa"/>
          </w:tcPr>
          <w:p w14:paraId="4D0B9DF9" w14:textId="77777777" w:rsidR="00D72CB7" w:rsidRDefault="00000000">
            <w:pPr>
              <w:spacing w:after="0" w:line="240" w:lineRule="auto"/>
            </w:pPr>
            <w:r>
              <w:t>Multi String</w:t>
            </w:r>
          </w:p>
        </w:tc>
      </w:tr>
    </w:tbl>
    <w:p w14:paraId="22D6D94F" w14:textId="77777777" w:rsidR="00D72CB7" w:rsidRDefault="00000000">
      <w:pPr>
        <w:pStyle w:val="Heading1"/>
      </w:pPr>
      <w:r>
        <w:t>6. Role-Based Access Design</w:t>
      </w:r>
    </w:p>
    <w:tbl>
      <w:tblPr>
        <w:tblStyle w:val="TableGrid"/>
        <w:tblW w:w="0" w:type="auto"/>
        <w:tblLook w:val="04A0" w:firstRow="1" w:lastRow="0" w:firstColumn="1" w:lastColumn="0" w:noHBand="0" w:noVBand="1"/>
      </w:tblPr>
      <w:tblGrid>
        <w:gridCol w:w="3312"/>
        <w:gridCol w:w="3312"/>
        <w:gridCol w:w="3312"/>
      </w:tblGrid>
      <w:tr w:rsidR="00D72CB7" w14:paraId="7567455C" w14:textId="77777777">
        <w:tc>
          <w:tcPr>
            <w:tcW w:w="3312" w:type="dxa"/>
            <w:shd w:val="clear" w:color="auto" w:fill="B4C7E7"/>
          </w:tcPr>
          <w:p w14:paraId="275B7308" w14:textId="77777777" w:rsidR="00D72CB7" w:rsidRDefault="00000000">
            <w:pPr>
              <w:spacing w:after="0" w:line="240" w:lineRule="auto"/>
            </w:pPr>
            <w:r>
              <w:rPr>
                <w:b/>
              </w:rPr>
              <w:t>Role</w:t>
            </w:r>
          </w:p>
        </w:tc>
        <w:tc>
          <w:tcPr>
            <w:tcW w:w="3312" w:type="dxa"/>
            <w:shd w:val="clear" w:color="auto" w:fill="B4C7E7"/>
          </w:tcPr>
          <w:p w14:paraId="7A58D0BF" w14:textId="77777777" w:rsidR="00D72CB7" w:rsidRDefault="00000000">
            <w:pPr>
              <w:spacing w:after="0" w:line="240" w:lineRule="auto"/>
            </w:pPr>
            <w:r>
              <w:rPr>
                <w:b/>
              </w:rPr>
              <w:t>Operation</w:t>
            </w:r>
          </w:p>
        </w:tc>
        <w:tc>
          <w:tcPr>
            <w:tcW w:w="3312" w:type="dxa"/>
            <w:shd w:val="clear" w:color="auto" w:fill="B4C7E7"/>
          </w:tcPr>
          <w:p w14:paraId="3C4D1D3B" w14:textId="77777777" w:rsidR="00D72CB7" w:rsidRDefault="00000000">
            <w:pPr>
              <w:spacing w:after="0" w:line="240" w:lineRule="auto"/>
            </w:pPr>
            <w:r>
              <w:rPr>
                <w:b/>
              </w:rPr>
              <w:t>Access</w:t>
            </w:r>
          </w:p>
        </w:tc>
      </w:tr>
      <w:tr w:rsidR="00D72CB7" w14:paraId="2F56623E" w14:textId="77777777">
        <w:tc>
          <w:tcPr>
            <w:tcW w:w="3312" w:type="dxa"/>
          </w:tcPr>
          <w:p w14:paraId="15DCCDF7" w14:textId="77777777" w:rsidR="00D72CB7" w:rsidRDefault="00000000">
            <w:pPr>
              <w:spacing w:after="0" w:line="240" w:lineRule="auto"/>
            </w:pPr>
            <w:r>
              <w:t>bb1</w:t>
            </w:r>
          </w:p>
        </w:tc>
        <w:tc>
          <w:tcPr>
            <w:tcW w:w="3312" w:type="dxa"/>
          </w:tcPr>
          <w:p w14:paraId="52D633CD" w14:textId="77777777" w:rsidR="00D72CB7" w:rsidRDefault="00000000">
            <w:pPr>
              <w:spacing w:after="0" w:line="240" w:lineRule="auto"/>
            </w:pPr>
            <w:r>
              <w:t>READ</w:t>
            </w:r>
          </w:p>
        </w:tc>
        <w:tc>
          <w:tcPr>
            <w:tcW w:w="3312" w:type="dxa"/>
          </w:tcPr>
          <w:p w14:paraId="7E8E2CB7" w14:textId="77777777" w:rsidR="00D72CB7" w:rsidRDefault="00000000">
            <w:pPr>
              <w:spacing w:after="0" w:line="240" w:lineRule="auto"/>
            </w:pPr>
            <w:r>
              <w:t>Can view EEE branch records.</w:t>
            </w:r>
          </w:p>
        </w:tc>
      </w:tr>
      <w:tr w:rsidR="00D72CB7" w14:paraId="28A2250A" w14:textId="77777777">
        <w:tc>
          <w:tcPr>
            <w:tcW w:w="3312" w:type="dxa"/>
          </w:tcPr>
          <w:p w14:paraId="20039E72" w14:textId="77777777" w:rsidR="00D72CB7" w:rsidRDefault="00000000">
            <w:pPr>
              <w:spacing w:after="0" w:line="240" w:lineRule="auto"/>
            </w:pPr>
            <w:r>
              <w:t>bb2</w:t>
            </w:r>
          </w:p>
        </w:tc>
        <w:tc>
          <w:tcPr>
            <w:tcW w:w="3312" w:type="dxa"/>
          </w:tcPr>
          <w:p w14:paraId="45E23E8D" w14:textId="77777777" w:rsidR="00D72CB7" w:rsidRDefault="00000000">
            <w:pPr>
              <w:spacing w:after="0" w:line="240" w:lineRule="auto"/>
            </w:pPr>
            <w:r>
              <w:t>CREATE</w:t>
            </w:r>
          </w:p>
        </w:tc>
        <w:tc>
          <w:tcPr>
            <w:tcW w:w="3312" w:type="dxa"/>
          </w:tcPr>
          <w:p w14:paraId="13867779" w14:textId="77777777" w:rsidR="00D72CB7" w:rsidRDefault="00000000">
            <w:pPr>
              <w:spacing w:after="0" w:line="240" w:lineRule="auto"/>
            </w:pPr>
            <w:r>
              <w:t>Provides create permission together with required read access.</w:t>
            </w:r>
          </w:p>
        </w:tc>
      </w:tr>
      <w:tr w:rsidR="00D72CB7" w14:paraId="4D67BCCB" w14:textId="77777777">
        <w:tc>
          <w:tcPr>
            <w:tcW w:w="3312" w:type="dxa"/>
          </w:tcPr>
          <w:p w14:paraId="6F73C06E" w14:textId="77777777" w:rsidR="00D72CB7" w:rsidRDefault="00000000">
            <w:pPr>
              <w:spacing w:after="0" w:line="240" w:lineRule="auto"/>
            </w:pPr>
            <w:r>
              <w:t>bb3</w:t>
            </w:r>
          </w:p>
        </w:tc>
        <w:tc>
          <w:tcPr>
            <w:tcW w:w="3312" w:type="dxa"/>
          </w:tcPr>
          <w:p w14:paraId="46AA26F5" w14:textId="77777777" w:rsidR="00D72CB7" w:rsidRDefault="00000000">
            <w:pPr>
              <w:spacing w:after="0" w:line="240" w:lineRule="auto"/>
            </w:pPr>
            <w:r>
              <w:t>WRITE</w:t>
            </w:r>
          </w:p>
        </w:tc>
        <w:tc>
          <w:tcPr>
            <w:tcW w:w="3312" w:type="dxa"/>
          </w:tcPr>
          <w:p w14:paraId="08A56D88" w14:textId="77777777" w:rsidR="00D72CB7" w:rsidRDefault="00000000">
            <w:pPr>
              <w:spacing w:after="0" w:line="240" w:lineRule="auto"/>
            </w:pPr>
            <w:r>
              <w:t>Provides edit permission together with required read/create access.</w:t>
            </w:r>
          </w:p>
        </w:tc>
      </w:tr>
      <w:tr w:rsidR="00D72CB7" w14:paraId="0D369CA4" w14:textId="77777777">
        <w:tc>
          <w:tcPr>
            <w:tcW w:w="3312" w:type="dxa"/>
          </w:tcPr>
          <w:p w14:paraId="1FC28F0A" w14:textId="77777777" w:rsidR="00D72CB7" w:rsidRDefault="00000000">
            <w:pPr>
              <w:spacing w:after="0" w:line="240" w:lineRule="auto"/>
            </w:pPr>
            <w:r>
              <w:t>bb4</w:t>
            </w:r>
          </w:p>
        </w:tc>
        <w:tc>
          <w:tcPr>
            <w:tcW w:w="3312" w:type="dxa"/>
          </w:tcPr>
          <w:p w14:paraId="05F63D91" w14:textId="77777777" w:rsidR="00D72CB7" w:rsidRDefault="00000000">
            <w:pPr>
              <w:spacing w:after="0" w:line="240" w:lineRule="auto"/>
            </w:pPr>
            <w:r>
              <w:t>DELETE</w:t>
            </w:r>
          </w:p>
        </w:tc>
        <w:tc>
          <w:tcPr>
            <w:tcW w:w="3312" w:type="dxa"/>
          </w:tcPr>
          <w:p w14:paraId="52A4895D" w14:textId="77777777" w:rsidR="00D72CB7" w:rsidRDefault="00000000">
            <w:pPr>
              <w:spacing w:after="0" w:line="240" w:lineRule="auto"/>
            </w:pPr>
            <w:r>
              <w:t>Provides delete permission together with required read/create/write access.</w:t>
            </w:r>
          </w:p>
        </w:tc>
      </w:tr>
      <w:tr w:rsidR="00D72CB7" w14:paraId="58BE8854" w14:textId="77777777">
        <w:tc>
          <w:tcPr>
            <w:tcW w:w="3312" w:type="dxa"/>
          </w:tcPr>
          <w:p w14:paraId="0323E99E" w14:textId="77777777" w:rsidR="00D72CB7" w:rsidRDefault="00000000">
            <w:pPr>
              <w:spacing w:after="0" w:line="240" w:lineRule="auto"/>
            </w:pPr>
            <w:r>
              <w:t>admin</w:t>
            </w:r>
          </w:p>
        </w:tc>
        <w:tc>
          <w:tcPr>
            <w:tcW w:w="3312" w:type="dxa"/>
          </w:tcPr>
          <w:p w14:paraId="13C6020E" w14:textId="77777777" w:rsidR="00D72CB7" w:rsidRDefault="00000000">
            <w:pPr>
              <w:spacing w:after="0" w:line="240" w:lineRule="auto"/>
            </w:pPr>
            <w:r>
              <w:t>All</w:t>
            </w:r>
          </w:p>
        </w:tc>
        <w:tc>
          <w:tcPr>
            <w:tcW w:w="3312" w:type="dxa"/>
          </w:tcPr>
          <w:p w14:paraId="2E499AA5" w14:textId="77777777" w:rsidR="00D72CB7" w:rsidRDefault="00000000">
            <w:pPr>
              <w:spacing w:after="0" w:line="240" w:lineRule="auto"/>
            </w:pPr>
            <w:r>
              <w:t>Administrator retains full access.</w:t>
            </w:r>
          </w:p>
        </w:tc>
      </w:tr>
    </w:tbl>
    <w:p w14:paraId="2080D6EF" w14:textId="77777777" w:rsidR="00D72CB7" w:rsidRDefault="00000000">
      <w:pPr>
        <w:pStyle w:val="Heading1"/>
      </w:pPr>
      <w:r>
        <w:t>7. READ ACL – Script-Controlled ACL</w:t>
      </w:r>
    </w:p>
    <w:p w14:paraId="09C24F31" w14:textId="77777777" w:rsidR="00D72CB7" w:rsidRDefault="00000000">
      <w:r>
        <w:t>ACL configuration:</w:t>
      </w:r>
    </w:p>
    <w:p w14:paraId="7E64BF66" w14:textId="77777777" w:rsidR="00D72CB7" w:rsidRDefault="00000000">
      <w:pPr>
        <w:pStyle w:val="ListBullet"/>
      </w:pPr>
      <w:r>
        <w:t>Type: record</w:t>
      </w:r>
    </w:p>
    <w:p w14:paraId="7A0F9986" w14:textId="77777777" w:rsidR="00D72CB7" w:rsidRDefault="00000000">
      <w:pPr>
        <w:pStyle w:val="ListBullet"/>
      </w:pPr>
      <w:r>
        <w:t>Operation: read</w:t>
      </w:r>
    </w:p>
    <w:p w14:paraId="4381920E" w14:textId="77777777" w:rsidR="00D72CB7" w:rsidRDefault="00000000">
      <w:pPr>
        <w:pStyle w:val="ListBullet"/>
      </w:pPr>
      <w:r>
        <w:t>Name: u_institution_details</w:t>
      </w:r>
    </w:p>
    <w:p w14:paraId="5CCCFDF9" w14:textId="77777777" w:rsidR="00D72CB7" w:rsidRDefault="00000000">
      <w:pPr>
        <w:pStyle w:val="ListBullet"/>
      </w:pPr>
      <w:r>
        <w:t>Active: true</w:t>
      </w:r>
    </w:p>
    <w:p w14:paraId="3F381FF6" w14:textId="77777777" w:rsidR="00D72CB7" w:rsidRDefault="00000000">
      <w:pPr>
        <w:pStyle w:val="ListBullet"/>
      </w:pPr>
      <w:r>
        <w:t>Advanced: true</w:t>
      </w:r>
    </w:p>
    <w:p w14:paraId="672EE66C" w14:textId="77777777" w:rsidR="00D72CB7" w:rsidRDefault="00000000">
      <w:pPr>
        <w:pStyle w:val="ListBullet"/>
      </w:pPr>
      <w:r>
        <w:t>Requires role: bb1</w:t>
      </w:r>
    </w:p>
    <w:p w14:paraId="0D4AB712" w14:textId="77777777" w:rsidR="00D72CB7" w:rsidRDefault="00000000">
      <w:pPr>
        <w:pStyle w:val="ListBullet"/>
      </w:pPr>
      <w:r>
        <w:t>Data condition: Branch is EEE</w:t>
      </w:r>
    </w:p>
    <w:p w14:paraId="065DEE5B" w14:textId="77777777" w:rsidR="00D72CB7" w:rsidRDefault="00000000">
      <w:r>
        <w:t>Script:</w:t>
      </w:r>
    </w:p>
    <w:p w14:paraId="5C8DD11B" w14:textId="77777777" w:rsidR="00D72CB7" w:rsidRDefault="00000000">
      <w:r>
        <w:rPr>
          <w:rFonts w:ascii="Consolas" w:hAnsi="Consolas"/>
          <w:sz w:val="18"/>
        </w:rPr>
        <w:lastRenderedPageBreak/>
        <w:t>(function () {</w:t>
      </w:r>
      <w:r>
        <w:rPr>
          <w:rFonts w:ascii="Consolas" w:hAnsi="Consolas"/>
          <w:sz w:val="18"/>
        </w:rPr>
        <w:br/>
        <w:t xml:space="preserve">    // Allow admin users full access</w:t>
      </w:r>
      <w:r>
        <w:rPr>
          <w:rFonts w:ascii="Consolas" w:hAnsi="Consolas"/>
          <w:sz w:val="18"/>
        </w:rPr>
        <w:br/>
        <w:t xml:space="preserve">    if (gs.hasRole('admin')) {</w:t>
      </w:r>
      <w:r>
        <w:rPr>
          <w:rFonts w:ascii="Consolas" w:hAnsi="Consolas"/>
          <w:sz w:val="18"/>
        </w:rPr>
        <w:br/>
        <w:t xml:space="preserve">        return true;</w:t>
      </w:r>
      <w:r>
        <w:rPr>
          <w:rFonts w:ascii="Consolas" w:hAnsi="Consolas"/>
          <w:sz w:val="18"/>
        </w:rPr>
        <w:br/>
        <w:t xml:space="preserve">    }</w:t>
      </w:r>
      <w:r>
        <w:rPr>
          <w:rFonts w:ascii="Consolas" w:hAnsi="Consolas"/>
          <w:sz w:val="18"/>
        </w:rPr>
        <w:br/>
      </w:r>
      <w:r>
        <w:rPr>
          <w:rFonts w:ascii="Consolas" w:hAnsi="Consolas"/>
          <w:sz w:val="18"/>
        </w:rPr>
        <w:br/>
        <w:t xml:space="preserve">    // Allow only EEE branch users to see EEE records</w:t>
      </w:r>
      <w:r>
        <w:rPr>
          <w:rFonts w:ascii="Consolas" w:hAnsi="Consolas"/>
          <w:sz w:val="18"/>
        </w:rPr>
        <w:br/>
        <w:t xml:space="preserve">    if (gs.hasRole('bb1')) {</w:t>
      </w:r>
      <w:r>
        <w:rPr>
          <w:rFonts w:ascii="Consolas" w:hAnsi="Consolas"/>
          <w:sz w:val="18"/>
        </w:rPr>
        <w:br/>
        <w:t xml:space="preserve">        return true;</w:t>
      </w:r>
      <w:r>
        <w:rPr>
          <w:rFonts w:ascii="Consolas" w:hAnsi="Consolas"/>
          <w:sz w:val="18"/>
        </w:rPr>
        <w:br/>
        <w:t xml:space="preserve">    }</w:t>
      </w:r>
      <w:r>
        <w:rPr>
          <w:rFonts w:ascii="Consolas" w:hAnsi="Consolas"/>
          <w:sz w:val="18"/>
        </w:rPr>
        <w:br/>
      </w:r>
      <w:r>
        <w:rPr>
          <w:rFonts w:ascii="Consolas" w:hAnsi="Consolas"/>
          <w:sz w:val="18"/>
        </w:rPr>
        <w:br/>
        <w:t xml:space="preserve">    // Deny access for all others</w:t>
      </w:r>
      <w:r>
        <w:rPr>
          <w:rFonts w:ascii="Consolas" w:hAnsi="Consolas"/>
          <w:sz w:val="18"/>
        </w:rPr>
        <w:br/>
        <w:t xml:space="preserve">    return false;</w:t>
      </w:r>
      <w:r>
        <w:rPr>
          <w:rFonts w:ascii="Consolas" w:hAnsi="Consolas"/>
          <w:sz w:val="18"/>
        </w:rPr>
        <w:br/>
        <w:t>})();</w:t>
      </w:r>
    </w:p>
    <w:p w14:paraId="479BCD8D" w14:textId="77777777" w:rsidR="00D72CB7" w:rsidRDefault="00000000">
      <w:r>
        <w:t>The project template specifies the EEE data condition and the script above. The ACL engine uses these controls to determine whether the user can read the requested records.</w:t>
      </w:r>
    </w:p>
    <w:p w14:paraId="3F2984C5" w14:textId="77777777" w:rsidR="00D72CB7" w:rsidRDefault="00000000">
      <w:pPr>
        <w:pStyle w:val="Heading1"/>
      </w:pPr>
      <w:r>
        <w:t>8. CREATE ACL</w:t>
      </w:r>
    </w:p>
    <w:p w14:paraId="36D75EA5" w14:textId="77777777" w:rsidR="00D72CB7" w:rsidRDefault="00000000">
      <w:pPr>
        <w:pStyle w:val="ListBullet"/>
      </w:pPr>
      <w:r>
        <w:t>Type: record</w:t>
      </w:r>
    </w:p>
    <w:p w14:paraId="7F56BB0D" w14:textId="77777777" w:rsidR="00D72CB7" w:rsidRDefault="00000000">
      <w:pPr>
        <w:pStyle w:val="ListBullet"/>
      </w:pPr>
      <w:r>
        <w:t>Operation: create</w:t>
      </w:r>
    </w:p>
    <w:p w14:paraId="3D52DD21" w14:textId="77777777" w:rsidR="00D72CB7" w:rsidRDefault="00000000">
      <w:pPr>
        <w:pStyle w:val="ListBullet"/>
      </w:pPr>
      <w:r>
        <w:t>Name: u_institution_details</w:t>
      </w:r>
    </w:p>
    <w:p w14:paraId="2EFA1B1F" w14:textId="77777777" w:rsidR="00D72CB7" w:rsidRDefault="00000000">
      <w:pPr>
        <w:pStyle w:val="ListBullet"/>
      </w:pPr>
      <w:r>
        <w:t>Active: true</w:t>
      </w:r>
    </w:p>
    <w:p w14:paraId="4BEF4FD3" w14:textId="77777777" w:rsidR="00D72CB7" w:rsidRDefault="00000000">
      <w:pPr>
        <w:pStyle w:val="ListBullet"/>
      </w:pPr>
      <w:r>
        <w:t>Requires role: bb2</w:t>
      </w:r>
    </w:p>
    <w:p w14:paraId="36D62A25" w14:textId="77777777" w:rsidR="00D72CB7" w:rsidRDefault="00000000">
      <w:pPr>
        <w:pStyle w:val="ListBullet"/>
      </w:pPr>
      <w:r>
        <w:t>Data condition: Not required</w:t>
      </w:r>
    </w:p>
    <w:p w14:paraId="511B94C6" w14:textId="77777777" w:rsidR="00D72CB7" w:rsidRDefault="00000000">
      <w:r>
        <w:t>Expected verification: a user with bb1 and bb2 can view the EEE records and use the New button.</w:t>
      </w:r>
    </w:p>
    <w:p w14:paraId="2A2746C6" w14:textId="77777777" w:rsidR="00D72CB7" w:rsidRDefault="00000000">
      <w:pPr>
        <w:pStyle w:val="Heading1"/>
      </w:pPr>
      <w:r>
        <w:t>9. WRITE ACL</w:t>
      </w:r>
    </w:p>
    <w:p w14:paraId="3FD2E169" w14:textId="77777777" w:rsidR="00D72CB7" w:rsidRDefault="00000000">
      <w:pPr>
        <w:pStyle w:val="ListBullet"/>
      </w:pPr>
      <w:r>
        <w:t>Type: record</w:t>
      </w:r>
    </w:p>
    <w:p w14:paraId="181E5DED" w14:textId="77777777" w:rsidR="00D72CB7" w:rsidRDefault="00000000">
      <w:pPr>
        <w:pStyle w:val="ListBullet"/>
      </w:pPr>
      <w:r>
        <w:t>Operation: write</w:t>
      </w:r>
    </w:p>
    <w:p w14:paraId="60060C56" w14:textId="77777777" w:rsidR="00D72CB7" w:rsidRDefault="00000000">
      <w:pPr>
        <w:pStyle w:val="ListBullet"/>
      </w:pPr>
      <w:r>
        <w:t>Name: u_institution_details</w:t>
      </w:r>
    </w:p>
    <w:p w14:paraId="631424C5" w14:textId="77777777" w:rsidR="00D72CB7" w:rsidRDefault="00000000">
      <w:pPr>
        <w:pStyle w:val="ListBullet"/>
      </w:pPr>
      <w:r>
        <w:t>Active: true</w:t>
      </w:r>
    </w:p>
    <w:p w14:paraId="16D37821" w14:textId="77777777" w:rsidR="00D72CB7" w:rsidRDefault="00000000">
      <w:pPr>
        <w:pStyle w:val="ListBullet"/>
      </w:pPr>
      <w:r>
        <w:t>Requires role: bb3</w:t>
      </w:r>
    </w:p>
    <w:p w14:paraId="49B4464E" w14:textId="77777777" w:rsidR="00D72CB7" w:rsidRDefault="00000000">
      <w:pPr>
        <w:pStyle w:val="ListBullet"/>
      </w:pPr>
      <w:r>
        <w:t>Data condition: Not required</w:t>
      </w:r>
    </w:p>
    <w:p w14:paraId="23FA00A5" w14:textId="77777777" w:rsidR="00D72CB7" w:rsidRDefault="00000000">
      <w:r>
        <w:t>Expected verification: a user with bb1, bb2 and bb3 can view and edit the EEE branch records.</w:t>
      </w:r>
    </w:p>
    <w:p w14:paraId="48F77968" w14:textId="77777777" w:rsidR="00D72CB7" w:rsidRDefault="00000000">
      <w:pPr>
        <w:pStyle w:val="Heading1"/>
      </w:pPr>
      <w:r>
        <w:t>10. DELETE ACL</w:t>
      </w:r>
    </w:p>
    <w:p w14:paraId="58F95ED9" w14:textId="77777777" w:rsidR="00D72CB7" w:rsidRDefault="00000000">
      <w:pPr>
        <w:pStyle w:val="ListBullet"/>
      </w:pPr>
      <w:r>
        <w:t>Type: record</w:t>
      </w:r>
    </w:p>
    <w:p w14:paraId="71B8A364" w14:textId="77777777" w:rsidR="00D72CB7" w:rsidRDefault="00000000">
      <w:pPr>
        <w:pStyle w:val="ListBullet"/>
      </w:pPr>
      <w:r>
        <w:t>Operation: delete</w:t>
      </w:r>
    </w:p>
    <w:p w14:paraId="53611722" w14:textId="77777777" w:rsidR="00D72CB7" w:rsidRDefault="00000000">
      <w:pPr>
        <w:pStyle w:val="ListBullet"/>
      </w:pPr>
      <w:r>
        <w:t>Name: u_institution_details</w:t>
      </w:r>
    </w:p>
    <w:p w14:paraId="4EC14B18" w14:textId="77777777" w:rsidR="00D72CB7" w:rsidRDefault="00000000">
      <w:pPr>
        <w:pStyle w:val="ListBullet"/>
      </w:pPr>
      <w:r>
        <w:t>Active: true</w:t>
      </w:r>
    </w:p>
    <w:p w14:paraId="686AA617" w14:textId="77777777" w:rsidR="00D72CB7" w:rsidRDefault="00000000">
      <w:pPr>
        <w:pStyle w:val="ListBullet"/>
      </w:pPr>
      <w:r>
        <w:t>Requires role: bb4</w:t>
      </w:r>
    </w:p>
    <w:p w14:paraId="5E72C068" w14:textId="77777777" w:rsidR="00D72CB7" w:rsidRDefault="00000000">
      <w:pPr>
        <w:pStyle w:val="ListBullet"/>
      </w:pPr>
      <w:r>
        <w:t>Data condition: Not required</w:t>
      </w:r>
    </w:p>
    <w:p w14:paraId="734C3FE0" w14:textId="77777777" w:rsidR="00D72CB7" w:rsidRDefault="00000000">
      <w:r>
        <w:lastRenderedPageBreak/>
        <w:t>Expected verification: a user with bb1, bb2, bb3 and bb4 can view, create, edit and delete the EEE branch records.</w:t>
      </w:r>
    </w:p>
    <w:p w14:paraId="4F3B7C5F" w14:textId="77777777" w:rsidR="00D72CB7" w:rsidRDefault="00000000">
      <w:pPr>
        <w:pStyle w:val="Heading1"/>
      </w:pPr>
      <w:r>
        <w:t>11. End-to-End Access Flow</w:t>
      </w:r>
    </w:p>
    <w:p w14:paraId="381F1610" w14:textId="77777777" w:rsidR="00D72CB7" w:rsidRDefault="00000000">
      <w:r>
        <w:t>1. User logs in to ServiceNow.</w:t>
      </w:r>
    </w:p>
    <w:p w14:paraId="1B9E3D94" w14:textId="77777777" w:rsidR="00D72CB7" w:rsidRDefault="00000000">
      <w:r>
        <w:t>2. User's assigned roles are evaluated.</w:t>
      </w:r>
    </w:p>
    <w:p w14:paraId="20AD2179" w14:textId="77777777" w:rsidR="00D72CB7" w:rsidRDefault="00000000">
      <w:r>
        <w:t>3. User requests an operation on u_institution_details.</w:t>
      </w:r>
    </w:p>
    <w:p w14:paraId="2CE9D61B" w14:textId="77777777" w:rsidR="00D72CB7" w:rsidRDefault="00000000">
      <w:r>
        <w:t>4. The ACL engine identifies the applicable record ACL.</w:t>
      </w:r>
    </w:p>
    <w:p w14:paraId="21C797A9" w14:textId="77777777" w:rsidR="00D72CB7" w:rsidRDefault="00000000">
      <w:r>
        <w:t>5. For READ, the Branch = EEE data condition and script-controlled role checks are evaluated.</w:t>
      </w:r>
    </w:p>
    <w:p w14:paraId="0111FDAC" w14:textId="77777777" w:rsidR="00D72CB7" w:rsidRDefault="00000000">
      <w:r>
        <w:t>6. If the required conditions are satisfied, access is allowed; otherwise, access is denied.</w:t>
      </w:r>
    </w:p>
    <w:p w14:paraId="2A3D69B5" w14:textId="77777777" w:rsidR="00D72CB7" w:rsidRDefault="00000000">
      <w:r>
        <w:t>7. CREATE, WRITE and DELETE operations are separately controlled through bb2, bb3 and bb4.</w:t>
      </w:r>
    </w:p>
    <w:p w14:paraId="110CFD67" w14:textId="77777777" w:rsidR="00D72CB7" w:rsidRDefault="00000000">
      <w:pPr>
        <w:pStyle w:val="Heading1"/>
      </w:pPr>
      <w:r>
        <w:t>12. Verification / Test Cases</w:t>
      </w:r>
    </w:p>
    <w:tbl>
      <w:tblPr>
        <w:tblStyle w:val="TableGrid"/>
        <w:tblW w:w="0" w:type="auto"/>
        <w:tblLook w:val="04A0" w:firstRow="1" w:lastRow="0" w:firstColumn="1" w:lastColumn="0" w:noHBand="0" w:noVBand="1"/>
      </w:tblPr>
      <w:tblGrid>
        <w:gridCol w:w="2484"/>
        <w:gridCol w:w="2484"/>
        <w:gridCol w:w="2484"/>
        <w:gridCol w:w="2484"/>
      </w:tblGrid>
      <w:tr w:rsidR="00D72CB7" w14:paraId="25A10E5E" w14:textId="77777777">
        <w:tc>
          <w:tcPr>
            <w:tcW w:w="2484" w:type="dxa"/>
            <w:shd w:val="clear" w:color="auto" w:fill="B4C7E7"/>
          </w:tcPr>
          <w:p w14:paraId="3A6223AF" w14:textId="77777777" w:rsidR="00D72CB7" w:rsidRDefault="00000000">
            <w:pPr>
              <w:spacing w:after="0" w:line="240" w:lineRule="auto"/>
            </w:pPr>
            <w:r>
              <w:rPr>
                <w:b/>
              </w:rPr>
              <w:t>User / Roles</w:t>
            </w:r>
          </w:p>
        </w:tc>
        <w:tc>
          <w:tcPr>
            <w:tcW w:w="2484" w:type="dxa"/>
            <w:shd w:val="clear" w:color="auto" w:fill="B4C7E7"/>
          </w:tcPr>
          <w:p w14:paraId="61FFC8CD" w14:textId="77777777" w:rsidR="00D72CB7" w:rsidRDefault="00000000">
            <w:pPr>
              <w:spacing w:after="0" w:line="240" w:lineRule="auto"/>
            </w:pPr>
            <w:r>
              <w:rPr>
                <w:b/>
              </w:rPr>
              <w:t>Operation</w:t>
            </w:r>
          </w:p>
        </w:tc>
        <w:tc>
          <w:tcPr>
            <w:tcW w:w="2484" w:type="dxa"/>
            <w:shd w:val="clear" w:color="auto" w:fill="B4C7E7"/>
          </w:tcPr>
          <w:p w14:paraId="2CC748ED" w14:textId="77777777" w:rsidR="00D72CB7" w:rsidRDefault="00000000">
            <w:pPr>
              <w:spacing w:after="0" w:line="240" w:lineRule="auto"/>
            </w:pPr>
            <w:r>
              <w:rPr>
                <w:b/>
              </w:rPr>
              <w:t>Record Scope</w:t>
            </w:r>
          </w:p>
        </w:tc>
        <w:tc>
          <w:tcPr>
            <w:tcW w:w="2484" w:type="dxa"/>
            <w:shd w:val="clear" w:color="auto" w:fill="B4C7E7"/>
          </w:tcPr>
          <w:p w14:paraId="74456783" w14:textId="77777777" w:rsidR="00D72CB7" w:rsidRDefault="00000000">
            <w:pPr>
              <w:spacing w:after="0" w:line="240" w:lineRule="auto"/>
            </w:pPr>
            <w:r>
              <w:rPr>
                <w:b/>
              </w:rPr>
              <w:t>Expected Result</w:t>
            </w:r>
          </w:p>
        </w:tc>
      </w:tr>
      <w:tr w:rsidR="00D72CB7" w14:paraId="26375DFA" w14:textId="77777777">
        <w:tc>
          <w:tcPr>
            <w:tcW w:w="2484" w:type="dxa"/>
          </w:tcPr>
          <w:p w14:paraId="2EB0F6B4" w14:textId="77777777" w:rsidR="00D72CB7" w:rsidRDefault="00000000">
            <w:pPr>
              <w:spacing w:after="0" w:line="240" w:lineRule="auto"/>
            </w:pPr>
            <w:r>
              <w:t>EEE user + bb1</w:t>
            </w:r>
          </w:p>
        </w:tc>
        <w:tc>
          <w:tcPr>
            <w:tcW w:w="2484" w:type="dxa"/>
          </w:tcPr>
          <w:p w14:paraId="55F526F7" w14:textId="77777777" w:rsidR="00D72CB7" w:rsidRDefault="00000000">
            <w:pPr>
              <w:spacing w:after="0" w:line="240" w:lineRule="auto"/>
            </w:pPr>
            <w:r>
              <w:t>READ</w:t>
            </w:r>
          </w:p>
        </w:tc>
        <w:tc>
          <w:tcPr>
            <w:tcW w:w="2484" w:type="dxa"/>
          </w:tcPr>
          <w:p w14:paraId="38E4A7D3" w14:textId="77777777" w:rsidR="00D72CB7" w:rsidRDefault="00000000">
            <w:pPr>
              <w:spacing w:after="0" w:line="240" w:lineRule="auto"/>
            </w:pPr>
            <w:r>
              <w:t>EEE records</w:t>
            </w:r>
          </w:p>
        </w:tc>
        <w:tc>
          <w:tcPr>
            <w:tcW w:w="2484" w:type="dxa"/>
          </w:tcPr>
          <w:p w14:paraId="3707182E" w14:textId="77777777" w:rsidR="00D72CB7" w:rsidRDefault="00000000">
            <w:pPr>
              <w:spacing w:after="0" w:line="240" w:lineRule="auto"/>
            </w:pPr>
            <w:r>
              <w:t>Allow</w:t>
            </w:r>
          </w:p>
        </w:tc>
      </w:tr>
      <w:tr w:rsidR="00D72CB7" w14:paraId="1794883B" w14:textId="77777777">
        <w:tc>
          <w:tcPr>
            <w:tcW w:w="2484" w:type="dxa"/>
          </w:tcPr>
          <w:p w14:paraId="351CFB50" w14:textId="77777777" w:rsidR="00D72CB7" w:rsidRDefault="00000000">
            <w:pPr>
              <w:spacing w:after="0" w:line="240" w:lineRule="auto"/>
            </w:pPr>
            <w:r>
              <w:t>User without bb1</w:t>
            </w:r>
          </w:p>
        </w:tc>
        <w:tc>
          <w:tcPr>
            <w:tcW w:w="2484" w:type="dxa"/>
          </w:tcPr>
          <w:p w14:paraId="33E20E72" w14:textId="77777777" w:rsidR="00D72CB7" w:rsidRDefault="00000000">
            <w:pPr>
              <w:spacing w:after="0" w:line="240" w:lineRule="auto"/>
            </w:pPr>
            <w:r>
              <w:t>READ</w:t>
            </w:r>
          </w:p>
        </w:tc>
        <w:tc>
          <w:tcPr>
            <w:tcW w:w="2484" w:type="dxa"/>
          </w:tcPr>
          <w:p w14:paraId="0250F1DA" w14:textId="77777777" w:rsidR="00D72CB7" w:rsidRDefault="00000000">
            <w:pPr>
              <w:spacing w:after="0" w:line="240" w:lineRule="auto"/>
            </w:pPr>
            <w:r>
              <w:t>EEE records</w:t>
            </w:r>
          </w:p>
        </w:tc>
        <w:tc>
          <w:tcPr>
            <w:tcW w:w="2484" w:type="dxa"/>
          </w:tcPr>
          <w:p w14:paraId="765AE1C7" w14:textId="77777777" w:rsidR="00D72CB7" w:rsidRDefault="00000000">
            <w:pPr>
              <w:spacing w:after="0" w:line="240" w:lineRule="auto"/>
            </w:pPr>
            <w:r>
              <w:t>Deny</w:t>
            </w:r>
          </w:p>
        </w:tc>
      </w:tr>
      <w:tr w:rsidR="00D72CB7" w14:paraId="1D5BD54F" w14:textId="77777777">
        <w:tc>
          <w:tcPr>
            <w:tcW w:w="2484" w:type="dxa"/>
          </w:tcPr>
          <w:p w14:paraId="383B106F" w14:textId="77777777" w:rsidR="00D72CB7" w:rsidRDefault="00000000">
            <w:pPr>
              <w:spacing w:after="0" w:line="240" w:lineRule="auto"/>
            </w:pPr>
            <w:r>
              <w:t>Admin user</w:t>
            </w:r>
          </w:p>
        </w:tc>
        <w:tc>
          <w:tcPr>
            <w:tcW w:w="2484" w:type="dxa"/>
          </w:tcPr>
          <w:p w14:paraId="4CF2335D" w14:textId="77777777" w:rsidR="00D72CB7" w:rsidRDefault="00000000">
            <w:pPr>
              <w:spacing w:after="0" w:line="240" w:lineRule="auto"/>
            </w:pPr>
            <w:r>
              <w:t>READ</w:t>
            </w:r>
          </w:p>
        </w:tc>
        <w:tc>
          <w:tcPr>
            <w:tcW w:w="2484" w:type="dxa"/>
          </w:tcPr>
          <w:p w14:paraId="02A943BE" w14:textId="77777777" w:rsidR="00D72CB7" w:rsidRDefault="00000000">
            <w:pPr>
              <w:spacing w:after="0" w:line="240" w:lineRule="auto"/>
            </w:pPr>
            <w:r>
              <w:t>All records</w:t>
            </w:r>
          </w:p>
        </w:tc>
        <w:tc>
          <w:tcPr>
            <w:tcW w:w="2484" w:type="dxa"/>
          </w:tcPr>
          <w:p w14:paraId="3298720B" w14:textId="77777777" w:rsidR="00D72CB7" w:rsidRDefault="00000000">
            <w:pPr>
              <w:spacing w:after="0" w:line="240" w:lineRule="auto"/>
            </w:pPr>
            <w:r>
              <w:t>Allow</w:t>
            </w:r>
          </w:p>
        </w:tc>
      </w:tr>
      <w:tr w:rsidR="00D72CB7" w14:paraId="460F420A" w14:textId="77777777">
        <w:tc>
          <w:tcPr>
            <w:tcW w:w="2484" w:type="dxa"/>
          </w:tcPr>
          <w:p w14:paraId="671302DA" w14:textId="77777777" w:rsidR="00D72CB7" w:rsidRDefault="00000000">
            <w:pPr>
              <w:spacing w:after="0" w:line="240" w:lineRule="auto"/>
            </w:pPr>
            <w:r>
              <w:t>bb1 + bb2</w:t>
            </w:r>
          </w:p>
        </w:tc>
        <w:tc>
          <w:tcPr>
            <w:tcW w:w="2484" w:type="dxa"/>
          </w:tcPr>
          <w:p w14:paraId="5F614627" w14:textId="77777777" w:rsidR="00D72CB7" w:rsidRDefault="00000000">
            <w:pPr>
              <w:spacing w:after="0" w:line="240" w:lineRule="auto"/>
            </w:pPr>
            <w:r>
              <w:t>CREATE</w:t>
            </w:r>
          </w:p>
        </w:tc>
        <w:tc>
          <w:tcPr>
            <w:tcW w:w="2484" w:type="dxa"/>
          </w:tcPr>
          <w:p w14:paraId="31CD21A8" w14:textId="77777777" w:rsidR="00D72CB7" w:rsidRDefault="00000000">
            <w:pPr>
              <w:spacing w:after="0" w:line="240" w:lineRule="auto"/>
            </w:pPr>
            <w:r>
              <w:t>EEE records</w:t>
            </w:r>
          </w:p>
        </w:tc>
        <w:tc>
          <w:tcPr>
            <w:tcW w:w="2484" w:type="dxa"/>
          </w:tcPr>
          <w:p w14:paraId="2590FB8E" w14:textId="77777777" w:rsidR="00D72CB7" w:rsidRDefault="00000000">
            <w:pPr>
              <w:spacing w:after="0" w:line="240" w:lineRule="auto"/>
            </w:pPr>
            <w:r>
              <w:t>Allow</w:t>
            </w:r>
          </w:p>
        </w:tc>
      </w:tr>
      <w:tr w:rsidR="00D72CB7" w14:paraId="02FD47E2" w14:textId="77777777">
        <w:tc>
          <w:tcPr>
            <w:tcW w:w="2484" w:type="dxa"/>
          </w:tcPr>
          <w:p w14:paraId="52655019" w14:textId="77777777" w:rsidR="00D72CB7" w:rsidRDefault="00000000">
            <w:pPr>
              <w:spacing w:after="0" w:line="240" w:lineRule="auto"/>
            </w:pPr>
            <w:r>
              <w:t>bb1 + bb2 + bb3</w:t>
            </w:r>
          </w:p>
        </w:tc>
        <w:tc>
          <w:tcPr>
            <w:tcW w:w="2484" w:type="dxa"/>
          </w:tcPr>
          <w:p w14:paraId="13BEC074" w14:textId="77777777" w:rsidR="00D72CB7" w:rsidRDefault="00000000">
            <w:pPr>
              <w:spacing w:after="0" w:line="240" w:lineRule="auto"/>
            </w:pPr>
            <w:r>
              <w:t>WRITE</w:t>
            </w:r>
          </w:p>
        </w:tc>
        <w:tc>
          <w:tcPr>
            <w:tcW w:w="2484" w:type="dxa"/>
          </w:tcPr>
          <w:p w14:paraId="17E9CECD" w14:textId="77777777" w:rsidR="00D72CB7" w:rsidRDefault="00000000">
            <w:pPr>
              <w:spacing w:after="0" w:line="240" w:lineRule="auto"/>
            </w:pPr>
            <w:r>
              <w:t>EEE records</w:t>
            </w:r>
          </w:p>
        </w:tc>
        <w:tc>
          <w:tcPr>
            <w:tcW w:w="2484" w:type="dxa"/>
          </w:tcPr>
          <w:p w14:paraId="7FAF4BD6" w14:textId="77777777" w:rsidR="00D72CB7" w:rsidRDefault="00000000">
            <w:pPr>
              <w:spacing w:after="0" w:line="240" w:lineRule="auto"/>
            </w:pPr>
            <w:r>
              <w:t>Allow</w:t>
            </w:r>
          </w:p>
        </w:tc>
      </w:tr>
      <w:tr w:rsidR="00D72CB7" w14:paraId="332AA889" w14:textId="77777777">
        <w:tc>
          <w:tcPr>
            <w:tcW w:w="2484" w:type="dxa"/>
          </w:tcPr>
          <w:p w14:paraId="49BB5562" w14:textId="77777777" w:rsidR="00D72CB7" w:rsidRDefault="00000000">
            <w:pPr>
              <w:spacing w:after="0" w:line="240" w:lineRule="auto"/>
            </w:pPr>
            <w:r>
              <w:t>bb1 + bb2 + bb3 + bb4</w:t>
            </w:r>
          </w:p>
        </w:tc>
        <w:tc>
          <w:tcPr>
            <w:tcW w:w="2484" w:type="dxa"/>
          </w:tcPr>
          <w:p w14:paraId="32C777DB" w14:textId="77777777" w:rsidR="00D72CB7" w:rsidRDefault="00000000">
            <w:pPr>
              <w:spacing w:after="0" w:line="240" w:lineRule="auto"/>
            </w:pPr>
            <w:r>
              <w:t>DELETE</w:t>
            </w:r>
          </w:p>
        </w:tc>
        <w:tc>
          <w:tcPr>
            <w:tcW w:w="2484" w:type="dxa"/>
          </w:tcPr>
          <w:p w14:paraId="294DE294" w14:textId="77777777" w:rsidR="00D72CB7" w:rsidRDefault="00000000">
            <w:pPr>
              <w:spacing w:after="0" w:line="240" w:lineRule="auto"/>
            </w:pPr>
            <w:r>
              <w:t>EEE records</w:t>
            </w:r>
          </w:p>
        </w:tc>
        <w:tc>
          <w:tcPr>
            <w:tcW w:w="2484" w:type="dxa"/>
          </w:tcPr>
          <w:p w14:paraId="2BFA0F53" w14:textId="77777777" w:rsidR="00D72CB7" w:rsidRDefault="00000000">
            <w:pPr>
              <w:spacing w:after="0" w:line="240" w:lineRule="auto"/>
            </w:pPr>
            <w:r>
              <w:t>Allow</w:t>
            </w:r>
          </w:p>
        </w:tc>
      </w:tr>
    </w:tbl>
    <w:p w14:paraId="06907141" w14:textId="77777777" w:rsidR="00D72CB7" w:rsidRDefault="00000000">
      <w:pPr>
        <w:pStyle w:val="Heading1"/>
      </w:pPr>
      <w:r>
        <w:t>13. Expected Outcome</w:t>
      </w:r>
    </w:p>
    <w:p w14:paraId="6E558A26" w14:textId="77777777" w:rsidR="00D72CB7" w:rsidRDefault="00000000">
      <w:r>
        <w:t>The solution provides record-level security using script-controlled READ, WRITE, CREATE and DELETE ACLs. It evaluates user roles together with the Branch field so that access to sensitive institution records is restricted according to the project's defined rules. The design also demonstrates how ServiceNow ACLs can protect data across forms, lists and Service Portal interfaces.</w:t>
      </w:r>
    </w:p>
    <w:p w14:paraId="62A1D534" w14:textId="77777777" w:rsidR="00D72CB7" w:rsidRDefault="00000000">
      <w:pPr>
        <w:pStyle w:val="Heading1"/>
      </w:pPr>
      <w:r>
        <w:t>14. Reference to Provided Templates</w:t>
      </w:r>
    </w:p>
    <w:p w14:paraId="757D2067" w14:textId="77777777" w:rsidR="00D72CB7" w:rsidRDefault="00000000">
      <w:r>
        <w:t>This document follows the supplied project document for the ACL requirements and the supplied Solution Architecture template for the architecture section and solution-structure approach.</w:t>
      </w:r>
    </w:p>
    <w:p w14:paraId="5C50FA90" w14:textId="77777777" w:rsidR="00D72CB7" w:rsidRDefault="00D72CB7"/>
    <w:p w14:paraId="29A95CED" w14:textId="77777777" w:rsidR="00D72CB7" w:rsidRDefault="00000000">
      <w:pPr>
        <w:jc w:val="center"/>
      </w:pPr>
      <w:r>
        <w:rPr>
          <w:b/>
        </w:rPr>
        <w:t>— End of Solution Architecture —</w:t>
      </w:r>
    </w:p>
    <w:sectPr w:rsidR="00D72CB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CA36F" w14:textId="77777777" w:rsidR="00CA334E" w:rsidRDefault="00CA334E">
      <w:pPr>
        <w:spacing w:line="240" w:lineRule="auto"/>
      </w:pPr>
      <w:r>
        <w:separator/>
      </w:r>
    </w:p>
  </w:endnote>
  <w:endnote w:type="continuationSeparator" w:id="0">
    <w:p w14:paraId="1EB7BA58" w14:textId="77777777" w:rsidR="00CA334E" w:rsidRDefault="00CA33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9968C" w14:textId="77777777" w:rsidR="00CA334E" w:rsidRDefault="00CA334E">
      <w:pPr>
        <w:spacing w:after="0"/>
      </w:pPr>
      <w:r>
        <w:separator/>
      </w:r>
    </w:p>
  </w:footnote>
  <w:footnote w:type="continuationSeparator" w:id="0">
    <w:p w14:paraId="38408FFA" w14:textId="77777777" w:rsidR="00CA334E" w:rsidRDefault="00CA33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27090887">
    <w:abstractNumId w:val="5"/>
  </w:num>
  <w:num w:numId="2" w16cid:durableId="2133358277">
    <w:abstractNumId w:val="3"/>
  </w:num>
  <w:num w:numId="3" w16cid:durableId="1429735520">
    <w:abstractNumId w:val="2"/>
  </w:num>
  <w:num w:numId="4" w16cid:durableId="615067071">
    <w:abstractNumId w:val="4"/>
  </w:num>
  <w:num w:numId="5" w16cid:durableId="1898740609">
    <w:abstractNumId w:val="1"/>
  </w:num>
  <w:num w:numId="6" w16cid:durableId="68505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241"/>
    <w:rsid w:val="0029639D"/>
    <w:rsid w:val="00326F90"/>
    <w:rsid w:val="00616E0A"/>
    <w:rsid w:val="00663847"/>
    <w:rsid w:val="00A60FD6"/>
    <w:rsid w:val="00AA1D8D"/>
    <w:rsid w:val="00B47730"/>
    <w:rsid w:val="00C02E66"/>
    <w:rsid w:val="00CA334E"/>
    <w:rsid w:val="00CB0664"/>
    <w:rsid w:val="00D72CB7"/>
    <w:rsid w:val="00FC693F"/>
    <w:rsid w:val="5DC517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53D1D8"/>
  <w14:defaultImageDpi w14:val="300"/>
  <w15:docId w15:val="{630098BB-DE08-422A-B5B3-76805409B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qFormat="1"/>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S0940418</cp:lastModifiedBy>
  <cp:revision>3</cp:revision>
  <dcterms:created xsi:type="dcterms:W3CDTF">2013-12-23T23:15:00Z</dcterms:created>
  <dcterms:modified xsi:type="dcterms:W3CDTF">2026-09-28T08:18:00Z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A92F195C4B854F1B92BBD5195350A58A_12</vt:lpwstr>
  </property>
</Properties>
</file>