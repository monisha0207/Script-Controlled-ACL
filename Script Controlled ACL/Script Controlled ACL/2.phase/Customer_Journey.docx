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EF37" w14:textId="77777777" w:rsidR="00C91E45" w:rsidRDefault="00000000">
      <w:pPr>
        <w:jc w:val="center"/>
      </w:pPr>
      <w:r>
        <w:rPr>
          <w:b/>
          <w:sz w:val="40"/>
        </w:rPr>
        <w:t>CUSTOMER JOURNEY MAP</w:t>
      </w:r>
    </w:p>
    <w:p w14:paraId="7C08E439" w14:textId="77777777" w:rsidR="00C91E45" w:rsidRDefault="00000000">
      <w:pPr>
        <w:jc w:val="center"/>
        <w:rPr>
          <w:b/>
          <w:sz w:val="26"/>
        </w:rPr>
      </w:pPr>
      <w:r>
        <w:rPr>
          <w:b/>
          <w:sz w:val="26"/>
        </w:rPr>
        <w:t>Script-Controlled ACL – Restrict Record Access Based on Field Value</w:t>
      </w:r>
    </w:p>
    <w:p w14:paraId="7C285757" w14:textId="0FA3F224" w:rsidR="00C91E45" w:rsidRDefault="00000000">
      <w:pPr>
        <w:jc w:val="center"/>
        <w:rPr>
          <w:b/>
          <w:sz w:val="26"/>
          <w:lang w:val="en-IN"/>
        </w:rPr>
      </w:pPr>
      <w:r>
        <w:rPr>
          <w:b/>
          <w:sz w:val="26"/>
          <w:lang w:val="en-IN"/>
        </w:rPr>
        <w:t>Date:2</w:t>
      </w:r>
      <w:r w:rsidR="00A14211">
        <w:rPr>
          <w:b/>
          <w:sz w:val="26"/>
          <w:lang w:val="en-IN"/>
        </w:rPr>
        <w:t>8</w:t>
      </w:r>
      <w:r>
        <w:rPr>
          <w:b/>
          <w:sz w:val="26"/>
          <w:lang w:val="en-IN"/>
        </w:rPr>
        <w:t>.09.2026</w:t>
      </w:r>
    </w:p>
    <w:p w14:paraId="32AB8F87" w14:textId="5E74D9C3" w:rsidR="00C91E45" w:rsidRPr="00A14211" w:rsidRDefault="00000000">
      <w:pPr>
        <w:jc w:val="center"/>
        <w:rPr>
          <w:lang w:val="en-IN"/>
        </w:rPr>
      </w:pPr>
      <w:r>
        <w:rPr>
          <w:b/>
          <w:sz w:val="26"/>
          <w:lang w:val="en-IN"/>
        </w:rPr>
        <w:t>Team Id:</w:t>
      </w:r>
      <w:r w:rsidR="00A14211" w:rsidRPr="00A14211">
        <w:t xml:space="preserve"> </w:t>
      </w:r>
      <w:r w:rsidR="00A14211" w:rsidRPr="00A14211">
        <w:rPr>
          <w:b/>
          <w:sz w:val="26"/>
          <w:lang w:val="en-IN"/>
        </w:rPr>
        <w:t>SWTID-2026-1267</w:t>
      </w:r>
    </w:p>
    <w:p w14:paraId="7AAE0FAC" w14:textId="77777777" w:rsidR="00C91E45" w:rsidRDefault="00000000">
      <w:pPr>
        <w:jc w:val="center"/>
      </w:pPr>
      <w:r>
        <w:rPr>
          <w:i/>
        </w:rPr>
        <w:t>SCENARIO: A ServiceNow user accesses Institution Details records while ACLs evaluate roles and the Branch field.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423"/>
        <w:gridCol w:w="1248"/>
        <w:gridCol w:w="1248"/>
        <w:gridCol w:w="1248"/>
        <w:gridCol w:w="1248"/>
        <w:gridCol w:w="1248"/>
      </w:tblGrid>
      <w:tr w:rsidR="00C91E45" w14:paraId="5D1597C1" w14:textId="77777777">
        <w:trPr>
          <w:jc w:val="center"/>
        </w:trPr>
        <w:tc>
          <w:tcPr>
            <w:tcW w:w="1248" w:type="dxa"/>
          </w:tcPr>
          <w:p w14:paraId="029C2D54" w14:textId="77777777" w:rsidR="00C91E4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STEPS</w:t>
            </w:r>
          </w:p>
        </w:tc>
        <w:tc>
          <w:tcPr>
            <w:tcW w:w="1248" w:type="dxa"/>
          </w:tcPr>
          <w:p w14:paraId="3C839C19" w14:textId="77777777" w:rsidR="00C91E4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WHAT DOES THE PERSON EXPERIENCE?</w:t>
            </w:r>
          </w:p>
        </w:tc>
        <w:tc>
          <w:tcPr>
            <w:tcW w:w="1248" w:type="dxa"/>
          </w:tcPr>
          <w:p w14:paraId="200847D9" w14:textId="77777777" w:rsidR="00C91E4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INTERACTIONS</w:t>
            </w:r>
          </w:p>
        </w:tc>
        <w:tc>
          <w:tcPr>
            <w:tcW w:w="1248" w:type="dxa"/>
          </w:tcPr>
          <w:p w14:paraId="78B9155D" w14:textId="77777777" w:rsidR="00C91E4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THINGS / PLACES</w:t>
            </w:r>
          </w:p>
        </w:tc>
        <w:tc>
          <w:tcPr>
            <w:tcW w:w="1248" w:type="dxa"/>
          </w:tcPr>
          <w:p w14:paraId="6F758033" w14:textId="77777777" w:rsidR="00C91E4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PEOPLE</w:t>
            </w:r>
          </w:p>
        </w:tc>
        <w:tc>
          <w:tcPr>
            <w:tcW w:w="1248" w:type="dxa"/>
          </w:tcPr>
          <w:p w14:paraId="09C428A1" w14:textId="77777777" w:rsidR="00C91E4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GOALS &amp; MOTIVATIONS</w:t>
            </w:r>
          </w:p>
        </w:tc>
        <w:tc>
          <w:tcPr>
            <w:tcW w:w="1248" w:type="dxa"/>
          </w:tcPr>
          <w:p w14:paraId="455764F5" w14:textId="77777777" w:rsidR="00C91E4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POSITIVE MOMENTS</w:t>
            </w:r>
          </w:p>
        </w:tc>
        <w:tc>
          <w:tcPr>
            <w:tcW w:w="1248" w:type="dxa"/>
          </w:tcPr>
          <w:p w14:paraId="44C8D4E2" w14:textId="77777777" w:rsidR="00C91E4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NEGATIVE MOMENTS</w:t>
            </w:r>
          </w:p>
        </w:tc>
        <w:tc>
          <w:tcPr>
            <w:tcW w:w="1248" w:type="dxa"/>
          </w:tcPr>
          <w:p w14:paraId="679BBFAF" w14:textId="77777777" w:rsidR="00C91E4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AREAS OF OPPORTUNITY</w:t>
            </w:r>
          </w:p>
        </w:tc>
      </w:tr>
      <w:tr w:rsidR="00C91E45" w14:paraId="23093220" w14:textId="77777777">
        <w:trPr>
          <w:jc w:val="center"/>
        </w:trPr>
        <w:tc>
          <w:tcPr>
            <w:tcW w:w="1248" w:type="dxa"/>
          </w:tcPr>
          <w:p w14:paraId="206BB8A2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ENTER – Log in to ServiceNow</w:t>
            </w:r>
          </w:p>
        </w:tc>
        <w:tc>
          <w:tcPr>
            <w:tcW w:w="1248" w:type="dxa"/>
          </w:tcPr>
          <w:p w14:paraId="5F96D972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The user logs in to the ServiceNow instance with the appropriate account.</w:t>
            </w:r>
          </w:p>
        </w:tc>
        <w:tc>
          <w:tcPr>
            <w:tcW w:w="1248" w:type="dxa"/>
          </w:tcPr>
          <w:p w14:paraId="3920C5E7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Login and authentication.</w:t>
            </w:r>
          </w:p>
        </w:tc>
        <w:tc>
          <w:tcPr>
            <w:tcW w:w="1248" w:type="dxa"/>
          </w:tcPr>
          <w:p w14:paraId="39550071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ServiceNow login page; browser; credentials.</w:t>
            </w:r>
          </w:p>
        </w:tc>
        <w:tc>
          <w:tcPr>
            <w:tcW w:w="1248" w:type="dxa"/>
          </w:tcPr>
          <w:p w14:paraId="0CFEBA82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User; ServiceNow.</w:t>
            </w:r>
          </w:p>
        </w:tc>
        <w:tc>
          <w:tcPr>
            <w:tcW w:w="1248" w:type="dxa"/>
          </w:tcPr>
          <w:p w14:paraId="2345BD55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Help me enter the system securely and reach permitted records.</w:t>
            </w:r>
          </w:p>
        </w:tc>
        <w:tc>
          <w:tcPr>
            <w:tcW w:w="1248" w:type="dxa"/>
          </w:tcPr>
          <w:p w14:paraId="457D30E2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Successful login provides a clear start.</w:t>
            </w:r>
          </w:p>
        </w:tc>
        <w:tc>
          <w:tcPr>
            <w:tcW w:w="1248" w:type="dxa"/>
          </w:tcPr>
          <w:p w14:paraId="6EC9211F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Incorrect credentials or missing setup can stop the journey.</w:t>
            </w:r>
          </w:p>
        </w:tc>
        <w:tc>
          <w:tcPr>
            <w:tcW w:w="1248" w:type="dxa"/>
          </w:tcPr>
          <w:p w14:paraId="350885FE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Make authentication and user-role setup clear.</w:t>
            </w:r>
          </w:p>
        </w:tc>
      </w:tr>
      <w:tr w:rsidR="00C91E45" w14:paraId="6BEB7EEC" w14:textId="77777777">
        <w:trPr>
          <w:jc w:val="center"/>
        </w:trPr>
        <w:tc>
          <w:tcPr>
            <w:tcW w:w="1248" w:type="dxa"/>
          </w:tcPr>
          <w:p w14:paraId="32D4A8BA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ENTICE – Open Institution Details</w:t>
            </w:r>
          </w:p>
        </w:tc>
        <w:tc>
          <w:tcPr>
            <w:tcW w:w="1248" w:type="dxa"/>
          </w:tcPr>
          <w:p w14:paraId="2359BCC4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The user navigates to the Institution Details records through the Application Navigator.</w:t>
            </w:r>
          </w:p>
        </w:tc>
        <w:tc>
          <w:tcPr>
            <w:tcW w:w="1248" w:type="dxa"/>
          </w:tcPr>
          <w:p w14:paraId="44AB72D6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Search, navigate and open the list.</w:t>
            </w:r>
          </w:p>
        </w:tc>
        <w:tc>
          <w:tcPr>
            <w:tcW w:w="1248" w:type="dxa"/>
          </w:tcPr>
          <w:p w14:paraId="00614819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Application Navigator; u_institution_details list.</w:t>
            </w:r>
          </w:p>
        </w:tc>
        <w:tc>
          <w:tcPr>
            <w:tcW w:w="1248" w:type="dxa"/>
          </w:tcPr>
          <w:p w14:paraId="2F179E15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User; ServiceNow interface.</w:t>
            </w:r>
          </w:p>
        </w:tc>
        <w:tc>
          <w:tcPr>
            <w:tcW w:w="1248" w:type="dxa"/>
          </w:tcPr>
          <w:p w14:paraId="38184B8C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Help me quickly find records relevant to my role.</w:t>
            </w:r>
          </w:p>
        </w:tc>
        <w:tc>
          <w:tcPr>
            <w:tcW w:w="1248" w:type="dxa"/>
          </w:tcPr>
          <w:p w14:paraId="1716F967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The required record list is reached.</w:t>
            </w:r>
          </w:p>
        </w:tc>
        <w:tc>
          <w:tcPr>
            <w:tcW w:w="1248" w:type="dxa"/>
          </w:tcPr>
          <w:p w14:paraId="676A9917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The user may expect records their permissions do not allow.</w:t>
            </w:r>
          </w:p>
        </w:tc>
        <w:tc>
          <w:tcPr>
            <w:tcW w:w="1248" w:type="dxa"/>
          </w:tcPr>
          <w:p w14:paraId="7F7FFBCA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Clearly communicate where authorized records can be accessed.</w:t>
            </w:r>
          </w:p>
        </w:tc>
      </w:tr>
      <w:tr w:rsidR="00C91E45" w14:paraId="70D72B7A" w14:textId="77777777">
        <w:trPr>
          <w:jc w:val="center"/>
        </w:trPr>
        <w:tc>
          <w:tcPr>
            <w:tcW w:w="1248" w:type="dxa"/>
          </w:tcPr>
          <w:p w14:paraId="44711E64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ENGAGE – ACL evaluates access</w:t>
            </w:r>
          </w:p>
        </w:tc>
        <w:tc>
          <w:tcPr>
            <w:tcW w:w="1248" w:type="dxa"/>
          </w:tcPr>
          <w:p w14:paraId="42A7C981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The Read ACL evaluates the configured role and Branch condition. The project specifies Branch = EEE and bb1 for read access; administrators retain full access.</w:t>
            </w:r>
          </w:p>
        </w:tc>
        <w:tc>
          <w:tcPr>
            <w:tcW w:w="1248" w:type="dxa"/>
          </w:tcPr>
          <w:p w14:paraId="39EA3846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System checks role and record conditions.</w:t>
            </w:r>
          </w:p>
        </w:tc>
        <w:tc>
          <w:tcPr>
            <w:tcW w:w="1248" w:type="dxa"/>
          </w:tcPr>
          <w:p w14:paraId="697DAA2C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ACL configuration; Branch field; roles; record list.</w:t>
            </w:r>
          </w:p>
        </w:tc>
        <w:tc>
          <w:tcPr>
            <w:tcW w:w="1248" w:type="dxa"/>
          </w:tcPr>
          <w:p w14:paraId="14F64489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User; security logic; administrator.</w:t>
            </w:r>
          </w:p>
        </w:tc>
        <w:tc>
          <w:tcPr>
            <w:tcW w:w="1248" w:type="dxa"/>
          </w:tcPr>
          <w:p w14:paraId="46AFFA7C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Help me see only records I am authorized to view.</w:t>
            </w:r>
          </w:p>
        </w:tc>
        <w:tc>
          <w:tcPr>
            <w:tcW w:w="1248" w:type="dxa"/>
          </w:tcPr>
          <w:p w14:paraId="68294228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Authorized EEE records are visible; admin can access all.</w:t>
            </w:r>
          </w:p>
        </w:tc>
        <w:tc>
          <w:tcPr>
            <w:tcW w:w="1248" w:type="dxa"/>
          </w:tcPr>
          <w:p w14:paraId="11DBF3F1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Users without required access cannot view restricted records.</w:t>
            </w:r>
          </w:p>
        </w:tc>
        <w:tc>
          <w:tcPr>
            <w:tcW w:w="1248" w:type="dxa"/>
          </w:tcPr>
          <w:p w14:paraId="3E2A1E3F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Clearly document and test role and field-value conditions.</w:t>
            </w:r>
          </w:p>
        </w:tc>
      </w:tr>
      <w:tr w:rsidR="00C91E45" w14:paraId="148C7EB3" w14:textId="77777777">
        <w:trPr>
          <w:jc w:val="center"/>
        </w:trPr>
        <w:tc>
          <w:tcPr>
            <w:tcW w:w="1248" w:type="dxa"/>
          </w:tcPr>
          <w:p w14:paraId="09ABEA4C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ENGAGE – Perform permitted operations</w:t>
            </w:r>
          </w:p>
        </w:tc>
        <w:tc>
          <w:tcPr>
            <w:tcW w:w="1248" w:type="dxa"/>
          </w:tcPr>
          <w:p w14:paraId="23482C92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Additional ACLs control Create, Write and Delete using bb2, bb3 and bb4 respectively.</w:t>
            </w:r>
          </w:p>
        </w:tc>
        <w:tc>
          <w:tcPr>
            <w:tcW w:w="1248" w:type="dxa"/>
          </w:tcPr>
          <w:p w14:paraId="22E2910B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User creates, edits or deletes when the corresponding permission exists.</w:t>
            </w:r>
          </w:p>
        </w:tc>
        <w:tc>
          <w:tcPr>
            <w:tcW w:w="1248" w:type="dxa"/>
          </w:tcPr>
          <w:p w14:paraId="68E308B8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New button; record form; edit/delete controls; ACLs.</w:t>
            </w:r>
          </w:p>
        </w:tc>
        <w:tc>
          <w:tcPr>
            <w:tcW w:w="1248" w:type="dxa"/>
          </w:tcPr>
          <w:p w14:paraId="68D25DBF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User; administrator; ServiceNow interface.</w:t>
            </w:r>
          </w:p>
        </w:tc>
        <w:tc>
          <w:tcPr>
            <w:tcW w:w="1248" w:type="dxa"/>
          </w:tcPr>
          <w:p w14:paraId="69635F98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Help me complete only the operations my role permits.</w:t>
            </w:r>
          </w:p>
        </w:tc>
        <w:tc>
          <w:tcPr>
            <w:tcW w:w="1248" w:type="dxa"/>
          </w:tcPr>
          <w:p w14:paraId="24574A0C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Permitted actions are available according to the ACL setup.</w:t>
            </w:r>
          </w:p>
        </w:tc>
        <w:tc>
          <w:tcPr>
            <w:tcW w:w="1248" w:type="dxa"/>
          </w:tcPr>
          <w:p w14:paraId="43C0838E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Missing roles make required actions unavailable.</w:t>
            </w:r>
          </w:p>
        </w:tc>
        <w:tc>
          <w:tcPr>
            <w:tcW w:w="1248" w:type="dxa"/>
          </w:tcPr>
          <w:p w14:paraId="4B83A638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Use clear role-to-operation mapping and verification.</w:t>
            </w:r>
          </w:p>
        </w:tc>
      </w:tr>
      <w:tr w:rsidR="00C91E45" w14:paraId="43367EEE" w14:textId="77777777">
        <w:trPr>
          <w:jc w:val="center"/>
        </w:trPr>
        <w:tc>
          <w:tcPr>
            <w:tcW w:w="1248" w:type="dxa"/>
          </w:tcPr>
          <w:p w14:paraId="6CE55006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EXIT – Receive access result</w:t>
            </w:r>
          </w:p>
        </w:tc>
        <w:tc>
          <w:tcPr>
            <w:tcW w:w="1248" w:type="dxa"/>
          </w:tcPr>
          <w:p w14:paraId="343BDC75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The user either completes the requested action or is prevented from accessing an unauthorized record/action.</w:t>
            </w:r>
          </w:p>
        </w:tc>
        <w:tc>
          <w:tcPr>
            <w:tcW w:w="1248" w:type="dxa"/>
          </w:tcPr>
          <w:p w14:paraId="77854C18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System displays permitted records/actions or blocks access.</w:t>
            </w:r>
          </w:p>
        </w:tc>
        <w:tc>
          <w:tcPr>
            <w:tcW w:w="1248" w:type="dxa"/>
          </w:tcPr>
          <w:p w14:paraId="4FC51B85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Record list/form; access-control response.</w:t>
            </w:r>
          </w:p>
        </w:tc>
        <w:tc>
          <w:tcPr>
            <w:tcW w:w="1248" w:type="dxa"/>
          </w:tcPr>
          <w:p w14:paraId="57BD9F3F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User; ServiceNow.</w:t>
            </w:r>
          </w:p>
        </w:tc>
        <w:tc>
          <w:tcPr>
            <w:tcW w:w="1248" w:type="dxa"/>
          </w:tcPr>
          <w:p w14:paraId="20931D3D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Help me understand whether my requested action was permitted.</w:t>
            </w:r>
          </w:p>
        </w:tc>
        <w:tc>
          <w:tcPr>
            <w:tcW w:w="1248" w:type="dxa"/>
          </w:tcPr>
          <w:p w14:paraId="46D56F79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Access decisions are consistently enforced.</w:t>
            </w:r>
          </w:p>
        </w:tc>
        <w:tc>
          <w:tcPr>
            <w:tcW w:w="1248" w:type="dxa"/>
          </w:tcPr>
          <w:p w14:paraId="05224549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A denied action may be confusing without clear guidance.</w:t>
            </w:r>
          </w:p>
        </w:tc>
        <w:tc>
          <w:tcPr>
            <w:tcW w:w="1248" w:type="dxa"/>
          </w:tcPr>
          <w:p w14:paraId="0EC8AA35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Provide clear verification steps and role documentation.</w:t>
            </w:r>
          </w:p>
        </w:tc>
      </w:tr>
      <w:tr w:rsidR="00C91E45" w14:paraId="39E912E4" w14:textId="77777777">
        <w:trPr>
          <w:jc w:val="center"/>
        </w:trPr>
        <w:tc>
          <w:tcPr>
            <w:tcW w:w="1248" w:type="dxa"/>
          </w:tcPr>
          <w:p w14:paraId="1CB05BD6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EXTEND – Continue secure record management</w:t>
            </w:r>
          </w:p>
        </w:tc>
        <w:tc>
          <w:tcPr>
            <w:tcW w:w="1248" w:type="dxa"/>
          </w:tcPr>
          <w:p w14:paraId="34BFDF62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The ACL configuration continues protecting records across forms, lists and Service Portal interfaces.</w:t>
            </w:r>
          </w:p>
        </w:tc>
        <w:tc>
          <w:tcPr>
            <w:tcW w:w="1248" w:type="dxa"/>
          </w:tcPr>
          <w:p w14:paraId="3FE986BF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User continues working under the same security rules.</w:t>
            </w:r>
          </w:p>
        </w:tc>
        <w:tc>
          <w:tcPr>
            <w:tcW w:w="1248" w:type="dxa"/>
          </w:tcPr>
          <w:p w14:paraId="7CE3268C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ServiceNow forms; lists; Service Portal; ACL configuration.</w:t>
            </w:r>
          </w:p>
        </w:tc>
        <w:tc>
          <w:tcPr>
            <w:tcW w:w="1248" w:type="dxa"/>
          </w:tcPr>
          <w:p w14:paraId="314ACEE8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Users; administrators; security administrators.</w:t>
            </w:r>
          </w:p>
        </w:tc>
        <w:tc>
          <w:tcPr>
            <w:tcW w:w="1248" w:type="dxa"/>
          </w:tcPr>
          <w:p w14:paraId="1DF07279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Help me continue working while preventing unauthorized viewing, modification, creation and deletion.</w:t>
            </w:r>
          </w:p>
        </w:tc>
        <w:tc>
          <w:tcPr>
            <w:tcW w:w="1248" w:type="dxa"/>
          </w:tcPr>
          <w:p w14:paraId="2C645DC8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Security remains applied during continued use.</w:t>
            </w:r>
          </w:p>
        </w:tc>
        <w:tc>
          <w:tcPr>
            <w:tcW w:w="1248" w:type="dxa"/>
          </w:tcPr>
          <w:p w14:paraId="216E829F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Incorrect or outdated ACL/role configuration can affect access.</w:t>
            </w:r>
          </w:p>
        </w:tc>
        <w:tc>
          <w:tcPr>
            <w:tcW w:w="1248" w:type="dxa"/>
          </w:tcPr>
          <w:p w14:paraId="2795D3BF" w14:textId="77777777" w:rsidR="00C91E45" w:rsidRDefault="00000000">
            <w:pPr>
              <w:spacing w:after="0" w:line="240" w:lineRule="auto"/>
            </w:pPr>
            <w:r>
              <w:rPr>
                <w:sz w:val="14"/>
              </w:rPr>
              <w:t>Periodically review roles, ACLs and field-value conditions.</w:t>
            </w:r>
          </w:p>
        </w:tc>
      </w:tr>
    </w:tbl>
    <w:p w14:paraId="3D8679C3" w14:textId="77777777" w:rsidR="00C91E45" w:rsidRDefault="00C91E45"/>
    <w:p w14:paraId="6AFA0BDF" w14:textId="77777777" w:rsidR="00C91E45" w:rsidRDefault="00000000">
      <w:r>
        <w:rPr>
          <w:b/>
          <w:sz w:val="24"/>
        </w:rPr>
        <w:t>PROJECT ACL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C91E45" w14:paraId="7C078632" w14:textId="77777777">
        <w:tc>
          <w:tcPr>
            <w:tcW w:w="3744" w:type="dxa"/>
          </w:tcPr>
          <w:p w14:paraId="15A668A5" w14:textId="77777777" w:rsidR="00C91E4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w="3744" w:type="dxa"/>
          </w:tcPr>
          <w:p w14:paraId="2C093485" w14:textId="77777777" w:rsidR="00C91E4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ROLE / CONDITION</w:t>
            </w:r>
          </w:p>
        </w:tc>
        <w:tc>
          <w:tcPr>
            <w:tcW w:w="3744" w:type="dxa"/>
          </w:tcPr>
          <w:p w14:paraId="78309D17" w14:textId="77777777" w:rsidR="00C91E4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EXPECTED ACCESS</w:t>
            </w:r>
          </w:p>
        </w:tc>
      </w:tr>
      <w:tr w:rsidR="00C91E45" w14:paraId="2550E7F0" w14:textId="77777777">
        <w:tc>
          <w:tcPr>
            <w:tcW w:w="3744" w:type="dxa"/>
          </w:tcPr>
          <w:p w14:paraId="47B41C55" w14:textId="77777777" w:rsidR="00C91E45" w:rsidRDefault="00000000">
            <w:pPr>
              <w:spacing w:after="0" w:line="240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3744" w:type="dxa"/>
          </w:tcPr>
          <w:p w14:paraId="63AFBF92" w14:textId="77777777" w:rsidR="00C91E45" w:rsidRDefault="00000000">
            <w:pPr>
              <w:spacing w:after="0" w:line="240" w:lineRule="auto"/>
            </w:pPr>
            <w:r>
              <w:rPr>
                <w:sz w:val="16"/>
              </w:rPr>
              <w:t>bb1 + Branch = EEE; admin full access</w:t>
            </w:r>
          </w:p>
        </w:tc>
        <w:tc>
          <w:tcPr>
            <w:tcW w:w="3744" w:type="dxa"/>
          </w:tcPr>
          <w:p w14:paraId="685523F2" w14:textId="77777777" w:rsidR="00C91E45" w:rsidRDefault="00000000">
            <w:pPr>
              <w:spacing w:after="0" w:line="240" w:lineRule="auto"/>
            </w:pPr>
            <w:r>
              <w:rPr>
                <w:sz w:val="16"/>
              </w:rPr>
              <w:t>bb1 user can view EEE records; user without role cannot; admin can view all.</w:t>
            </w:r>
          </w:p>
        </w:tc>
      </w:tr>
      <w:tr w:rsidR="00C91E45" w14:paraId="4E6305BA" w14:textId="77777777">
        <w:tc>
          <w:tcPr>
            <w:tcW w:w="3744" w:type="dxa"/>
          </w:tcPr>
          <w:p w14:paraId="2BDEA0AE" w14:textId="77777777" w:rsidR="00C91E45" w:rsidRDefault="00000000">
            <w:pPr>
              <w:spacing w:after="0" w:line="240" w:lineRule="auto"/>
            </w:pPr>
            <w:r>
              <w:rPr>
                <w:sz w:val="16"/>
              </w:rPr>
              <w:t>CREATE</w:t>
            </w:r>
          </w:p>
        </w:tc>
        <w:tc>
          <w:tcPr>
            <w:tcW w:w="3744" w:type="dxa"/>
          </w:tcPr>
          <w:p w14:paraId="16C6F96C" w14:textId="77777777" w:rsidR="00C91E45" w:rsidRDefault="00000000">
            <w:pPr>
              <w:spacing w:after="0" w:line="240" w:lineRule="auto"/>
            </w:pPr>
            <w:r>
              <w:rPr>
                <w:sz w:val="16"/>
              </w:rPr>
              <w:t>bb2</w:t>
            </w:r>
          </w:p>
        </w:tc>
        <w:tc>
          <w:tcPr>
            <w:tcW w:w="3744" w:type="dxa"/>
          </w:tcPr>
          <w:p w14:paraId="6A5B5F47" w14:textId="77777777" w:rsidR="00C91E45" w:rsidRDefault="00000000">
            <w:pPr>
              <w:spacing w:after="0" w:line="240" w:lineRule="auto"/>
            </w:pPr>
            <w:r>
              <w:rPr>
                <w:sz w:val="16"/>
              </w:rPr>
              <w:t>User with bb1 + bb2 can create records.</w:t>
            </w:r>
          </w:p>
        </w:tc>
      </w:tr>
      <w:tr w:rsidR="00C91E45" w14:paraId="4C62360C" w14:textId="77777777">
        <w:tc>
          <w:tcPr>
            <w:tcW w:w="3744" w:type="dxa"/>
          </w:tcPr>
          <w:p w14:paraId="47DF8FBB" w14:textId="77777777" w:rsidR="00C91E45" w:rsidRDefault="00000000">
            <w:pPr>
              <w:spacing w:after="0" w:line="240" w:lineRule="auto"/>
            </w:pPr>
            <w:r>
              <w:rPr>
                <w:sz w:val="16"/>
              </w:rPr>
              <w:t>WRITE</w:t>
            </w:r>
          </w:p>
        </w:tc>
        <w:tc>
          <w:tcPr>
            <w:tcW w:w="3744" w:type="dxa"/>
          </w:tcPr>
          <w:p w14:paraId="6699C6A2" w14:textId="77777777" w:rsidR="00C91E45" w:rsidRDefault="00000000">
            <w:pPr>
              <w:spacing w:after="0" w:line="240" w:lineRule="auto"/>
            </w:pPr>
            <w:r>
              <w:rPr>
                <w:sz w:val="16"/>
              </w:rPr>
              <w:t>bb3</w:t>
            </w:r>
          </w:p>
        </w:tc>
        <w:tc>
          <w:tcPr>
            <w:tcW w:w="3744" w:type="dxa"/>
          </w:tcPr>
          <w:p w14:paraId="34661C8E" w14:textId="77777777" w:rsidR="00C91E45" w:rsidRDefault="00000000">
            <w:pPr>
              <w:spacing w:after="0" w:line="240" w:lineRule="auto"/>
            </w:pPr>
            <w:r>
              <w:rPr>
                <w:sz w:val="16"/>
              </w:rPr>
              <w:t>User with bb1 + bb2 + bb3 can edit permitted EEE records.</w:t>
            </w:r>
          </w:p>
        </w:tc>
      </w:tr>
      <w:tr w:rsidR="00C91E45" w14:paraId="11D8C46F" w14:textId="77777777">
        <w:tc>
          <w:tcPr>
            <w:tcW w:w="3744" w:type="dxa"/>
          </w:tcPr>
          <w:p w14:paraId="6EC0489E" w14:textId="77777777" w:rsidR="00C91E45" w:rsidRDefault="00000000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744" w:type="dxa"/>
          </w:tcPr>
          <w:p w14:paraId="61AEC291" w14:textId="77777777" w:rsidR="00C91E45" w:rsidRDefault="00000000">
            <w:pPr>
              <w:spacing w:after="0" w:line="240" w:lineRule="auto"/>
            </w:pPr>
            <w:r>
              <w:rPr>
                <w:sz w:val="16"/>
              </w:rPr>
              <w:t>bb4</w:t>
            </w:r>
          </w:p>
        </w:tc>
        <w:tc>
          <w:tcPr>
            <w:tcW w:w="3744" w:type="dxa"/>
          </w:tcPr>
          <w:p w14:paraId="086B278B" w14:textId="77777777" w:rsidR="00C91E45" w:rsidRDefault="00000000">
            <w:pPr>
              <w:spacing w:after="0" w:line="240" w:lineRule="auto"/>
            </w:pPr>
            <w:r>
              <w:rPr>
                <w:sz w:val="16"/>
              </w:rPr>
              <w:t>User with bb1 + bb2 + bb3 + bb4 can delete permitted EEE records.</w:t>
            </w:r>
          </w:p>
        </w:tc>
      </w:tr>
    </w:tbl>
    <w:p w14:paraId="43F48DFF" w14:textId="77777777" w:rsidR="00C91E45" w:rsidRDefault="00000000">
      <w:r>
        <w:rPr>
          <w:b/>
        </w:rPr>
        <w:t xml:space="preserve">Outcome: </w:t>
      </w:r>
      <w:r>
        <w:t>The journey follows the supplied template's Enter, Entice, Engage, Exit and Extend structure and adapts its experience, interaction, touchpoint, goal, positive/negative moment and opportunity fields to the Script-Controlled ACL project.</w:t>
      </w:r>
    </w:p>
    <w:sectPr w:rsidR="00C91E45">
      <w:pgSz w:w="12240" w:h="15840"/>
      <w:pgMar w:top="576" w:right="504" w:bottom="576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DF20B" w14:textId="77777777" w:rsidR="009840E3" w:rsidRDefault="009840E3">
      <w:pPr>
        <w:spacing w:line="240" w:lineRule="auto"/>
      </w:pPr>
      <w:r>
        <w:separator/>
      </w:r>
    </w:p>
  </w:endnote>
  <w:endnote w:type="continuationSeparator" w:id="0">
    <w:p w14:paraId="20CABCDA" w14:textId="77777777" w:rsidR="009840E3" w:rsidRDefault="009840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34908" w14:textId="77777777" w:rsidR="009840E3" w:rsidRDefault="009840E3">
      <w:pPr>
        <w:spacing w:after="0"/>
      </w:pPr>
      <w:r>
        <w:separator/>
      </w:r>
    </w:p>
  </w:footnote>
  <w:footnote w:type="continuationSeparator" w:id="0">
    <w:p w14:paraId="57E8D77A" w14:textId="77777777" w:rsidR="009840E3" w:rsidRDefault="009840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98951425">
    <w:abstractNumId w:val="5"/>
  </w:num>
  <w:num w:numId="2" w16cid:durableId="1519538923">
    <w:abstractNumId w:val="3"/>
  </w:num>
  <w:num w:numId="3" w16cid:durableId="2119829453">
    <w:abstractNumId w:val="2"/>
  </w:num>
  <w:num w:numId="4" w16cid:durableId="341857299">
    <w:abstractNumId w:val="4"/>
  </w:num>
  <w:num w:numId="5" w16cid:durableId="117652459">
    <w:abstractNumId w:val="1"/>
  </w:num>
  <w:num w:numId="6" w16cid:durableId="27513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40E3"/>
    <w:rsid w:val="00A14211"/>
    <w:rsid w:val="00AA1D8D"/>
    <w:rsid w:val="00B47730"/>
    <w:rsid w:val="00C91E45"/>
    <w:rsid w:val="00CB0664"/>
    <w:rsid w:val="00F22397"/>
    <w:rsid w:val="00FC693F"/>
    <w:rsid w:val="0BF7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B33EC"/>
  <w14:defaultImageDpi w14:val="300"/>
  <w15:docId w15:val="{C039EA2D-DF0F-48E3-ACEE-7DC78CAC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S0940418</cp:lastModifiedBy>
  <cp:revision>2</cp:revision>
  <dcterms:created xsi:type="dcterms:W3CDTF">2013-12-23T23:15:00Z</dcterms:created>
  <dcterms:modified xsi:type="dcterms:W3CDTF">2026-09-28T08:16:00Z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84762DE741884ECCBA9ED830464EA0BB_12</vt:lpwstr>
  </property>
</Properties>
</file>